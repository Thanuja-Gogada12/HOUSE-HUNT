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B19B42">
      <w:pPr>
        <w:pStyle w:val="38"/>
        <w:jc w:val="center"/>
        <w:rPr>
          <w:rFonts w:ascii="Times New Roman" w:hAnsi="Times New Roman" w:cs="Times New Roman"/>
          <w:b/>
          <w:bCs/>
          <w:color w:val="000000" w:themeColor="text1"/>
          <w:sz w:val="60"/>
          <w:szCs w:val="60"/>
          <w14:textFill>
            <w14:solidFill>
              <w14:schemeClr w14:val="tx1"/>
            </w14:solidFill>
          </w14:textFill>
        </w:rPr>
      </w:pPr>
      <w:bookmarkStart w:id="0" w:name="_Hlk195558546"/>
      <w:r>
        <w:rPr>
          <w:rFonts w:ascii="Times New Roman" w:hAnsi="Times New Roman" w:cs="Times New Roman"/>
          <w:b/>
          <w:bCs/>
          <w:color w:val="000000" w:themeColor="text1"/>
          <w:sz w:val="60"/>
          <w:szCs w:val="60"/>
          <w14:textFill>
            <w14:solidFill>
              <w14:schemeClr w14:val="tx1"/>
            </w14:solidFill>
          </w14:textFill>
        </w:rPr>
        <w:t xml:space="preserve">Full Stack Development with MERN – Project </w:t>
      </w:r>
    </w:p>
    <w:p w14:paraId="549E1342">
      <w:pPr>
        <w:jc w:val="center"/>
        <w:rPr>
          <w:rFonts w:ascii="Times New Roman" w:hAnsi="Times New Roman" w:cs="Times New Roman"/>
          <w:b/>
          <w:bCs/>
          <w:color w:val="000000" w:themeColor="text1"/>
          <w:sz w:val="56"/>
          <w:szCs w:val="56"/>
          <w14:textFill>
            <w14:solidFill>
              <w14:schemeClr w14:val="tx1"/>
            </w14:solidFill>
          </w14:textFill>
        </w:rPr>
      </w:pPr>
      <w:r>
        <w:rPr>
          <w:rFonts w:ascii="Times New Roman" w:hAnsi="Times New Roman" w:cs="Times New Roman"/>
          <w:b/>
          <w:bCs/>
          <w:color w:val="000000" w:themeColor="text1"/>
          <w:sz w:val="56"/>
          <w:szCs w:val="56"/>
          <w14:textFill>
            <w14:solidFill>
              <w14:schemeClr w14:val="tx1"/>
            </w14:solidFill>
          </w14:textFill>
        </w:rPr>
        <w:t>FINAL REPORT</w:t>
      </w:r>
    </w:p>
    <w:p w14:paraId="4F55B47A">
      <w:pPr>
        <w:rPr>
          <w:rFonts w:ascii="Times New Roman" w:hAnsi="Times New Roman" w:cs="Times New Roman"/>
          <w:b/>
          <w:bCs/>
          <w:color w:val="000000" w:themeColor="text1"/>
          <w:sz w:val="26"/>
          <w:szCs w:val="26"/>
          <w14:textFill>
            <w14:solidFill>
              <w14:schemeClr w14:val="tx1"/>
            </w14:solidFill>
          </w14:textFill>
        </w:rPr>
      </w:pPr>
    </w:p>
    <w:p w14:paraId="25F97C92">
      <w:pPr>
        <w:rPr>
          <w:rFonts w:ascii="Times New Roman" w:hAnsi="Times New Roman" w:cs="Times New Roman"/>
          <w:b/>
          <w:bCs/>
          <w:color w:val="000000" w:themeColor="text1"/>
          <w:sz w:val="26"/>
          <w:szCs w:val="26"/>
          <w14:textFill>
            <w14:solidFill>
              <w14:schemeClr w14:val="tx1"/>
            </w14:solidFill>
          </w14:textFill>
        </w:rPr>
      </w:pPr>
    </w:p>
    <w:p w14:paraId="6F2CB51E">
      <w:pPr>
        <w:pStyle w:val="145"/>
        <w:ind w:left="756"/>
        <w:rPr>
          <w:rFonts w:ascii="Times New Roman" w:hAnsi="Times New Roman" w:cs="Times New Roman"/>
          <w:b/>
          <w:bCs/>
          <w:color w:val="000000" w:themeColor="text1"/>
          <w:sz w:val="40"/>
          <w:szCs w:val="40"/>
          <w14:textFill>
            <w14:solidFill>
              <w14:schemeClr w14:val="tx1"/>
            </w14:solidFill>
          </w14:textFill>
        </w:rPr>
      </w:pPr>
    </w:p>
    <w:p w14:paraId="212D3610">
      <w:pPr>
        <w:ind w:left="720"/>
        <w:jc w:val="cente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Project Title</w:t>
      </w:r>
      <w:r>
        <w:rPr>
          <w:rFonts w:ascii="Times New Roman" w:hAnsi="Times New Roman" w:cs="Times New Roman"/>
          <w:color w:val="000000" w:themeColor="text1"/>
          <w:sz w:val="40"/>
          <w:szCs w:val="40"/>
          <w14:textFill>
            <w14:solidFill>
              <w14:schemeClr w14:val="tx1"/>
            </w14:solidFill>
          </w14:textFill>
        </w:rPr>
        <w:t>:</w:t>
      </w:r>
    </w:p>
    <w:p w14:paraId="5E7FC885">
      <w:pPr>
        <w:ind w:left="720"/>
        <w:jc w:val="center"/>
        <w:rPr>
          <w:rFonts w:ascii="Times New Roman" w:hAnsi="Times New Roman" w:cs="Times New Roman"/>
          <w:color w:val="000000" w:themeColor="text1"/>
          <w:sz w:val="44"/>
          <w:szCs w:val="44"/>
          <w14:textFill>
            <w14:solidFill>
              <w14:schemeClr w14:val="tx1"/>
            </w14:solidFill>
          </w14:textFill>
        </w:rPr>
      </w:pPr>
      <w:r>
        <w:rPr>
          <w:rFonts w:ascii="Times New Roman" w:hAnsi="Times New Roman" w:cs="Times New Roman"/>
          <w:color w:val="000000" w:themeColor="text1"/>
          <w:sz w:val="44"/>
          <w:szCs w:val="44"/>
          <w14:textFill>
            <w14:solidFill>
              <w14:schemeClr w14:val="tx1"/>
            </w14:solidFill>
          </w14:textFill>
        </w:rPr>
        <w:t>MERN House Rent App - HouseHunt</w:t>
      </w:r>
    </w:p>
    <w:p w14:paraId="673C85CF">
      <w:pPr>
        <w:ind w:left="2520"/>
        <w:jc w:val="both"/>
        <w:rPr>
          <w:rFonts w:ascii="Times New Roman" w:hAnsi="Times New Roman" w:cs="Times New Roman"/>
          <w:color w:val="000000" w:themeColor="text1"/>
          <w:sz w:val="40"/>
          <w:szCs w:val="40"/>
          <w14:textFill>
            <w14:solidFill>
              <w14:schemeClr w14:val="tx1"/>
            </w14:solidFill>
          </w14:textFill>
        </w:rPr>
      </w:pPr>
    </w:p>
    <w:p w14:paraId="13A9F9ED">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sz w:val="36"/>
          <w:szCs w:val="36"/>
        </w:rPr>
      </w:pPr>
      <w:r>
        <w:rPr>
          <w:rFonts w:hint="default" w:ascii="Times New Roman" w:hAnsi="Times New Roman" w:eastAsia="Times New Roman" w:cs="Times New Roman"/>
          <w:b/>
          <w:bCs/>
          <w:i w:val="0"/>
          <w:iCs w:val="0"/>
          <w:caps w:val="0"/>
          <w:color w:val="000000"/>
          <w:spacing w:val="0"/>
          <w:sz w:val="52"/>
          <w:szCs w:val="52"/>
          <w:shd w:val="clear" w:fill="FFFFFF"/>
          <w:vertAlign w:val="baseline"/>
          <w:lang w:val="en-US"/>
        </w:rPr>
        <w:t>Team Members</w:t>
      </w:r>
      <w:r>
        <w:rPr>
          <w:rFonts w:hint="default" w:ascii="Times New Roman" w:hAnsi="Times New Roman" w:eastAsia="Times New Roman" w:cs="Times New Roman"/>
          <w:b w:val="0"/>
          <w:bCs w:val="0"/>
          <w:i w:val="0"/>
          <w:iCs w:val="0"/>
          <w:caps w:val="0"/>
          <w:color w:val="000000"/>
          <w:spacing w:val="0"/>
          <w:sz w:val="52"/>
          <w:szCs w:val="52"/>
          <w:shd w:val="clear" w:fill="FFFFFF"/>
          <w:vertAlign w:val="baseline"/>
          <w:lang w:val="en-US"/>
        </w:rPr>
        <w:t>:</w:t>
      </w:r>
      <w:r>
        <w:rPr>
          <w:rFonts w:hint="default" w:ascii="Times New Roman" w:hAnsi="Times New Roman" w:eastAsia="Times New Roman" w:cs="Times New Roman"/>
          <w:b w:val="0"/>
          <w:bCs w:val="0"/>
          <w:i w:val="0"/>
          <w:iCs w:val="0"/>
          <w:caps w:val="0"/>
          <w:color w:val="000000"/>
          <w:spacing w:val="0"/>
          <w:sz w:val="52"/>
          <w:szCs w:val="52"/>
          <w:shd w:val="clear" w:fill="FFFFFF"/>
          <w:vertAlign w:val="baseline"/>
        </w:rPr>
        <w:t> </w:t>
      </w:r>
    </w:p>
    <w:p w14:paraId="66D19E28">
      <w:pPr>
        <w:ind w:left="720"/>
        <w:jc w:val="center"/>
        <w:rPr>
          <w:rFonts w:hint="default" w:ascii="Times New Roman" w:hAnsi="Times New Roman" w:cs="Times New Roman"/>
          <w:color w:val="000000" w:themeColor="text1"/>
          <w:sz w:val="30"/>
          <w:szCs w:val="30"/>
          <w:lang w:val="en-US"/>
          <w14:textFill>
            <w14:solidFill>
              <w14:schemeClr w14:val="tx1"/>
            </w14:solidFill>
          </w14:textFill>
        </w:rPr>
      </w:pPr>
      <w:r>
        <w:rPr>
          <w:rFonts w:hint="default" w:ascii="Times New Roman" w:hAnsi="Times New Roman" w:eastAsia="Times New Roman" w:cs="Times New Roman"/>
          <w:b w:val="0"/>
          <w:bCs w:val="0"/>
          <w:i w:val="0"/>
          <w:iCs w:val="0"/>
          <w:caps w:val="0"/>
          <w:color w:val="000000"/>
          <w:spacing w:val="0"/>
          <w:sz w:val="40"/>
          <w:szCs w:val="40"/>
          <w:shd w:val="clear" w:fill="FFFFFF"/>
          <w:vertAlign w:val="baseline"/>
          <w:lang w:val="en-US"/>
        </w:rPr>
        <w:t>Thanuja gogada (22Q71A0553)</w:t>
      </w:r>
      <w:r>
        <w:rPr>
          <w:rFonts w:ascii="Times New Roman" w:hAnsi="Times New Roman" w:cs="Times New Roman"/>
          <w:color w:val="000000" w:themeColor="text1"/>
          <w:sz w:val="40"/>
          <w:szCs w:val="40"/>
          <w14:textFill>
            <w14:solidFill>
              <w14:schemeClr w14:val="tx1"/>
            </w14:solidFill>
          </w14:textFill>
        </w:rPr>
        <w:t xml:space="preserve"> </w:t>
      </w:r>
      <w:r>
        <w:rPr>
          <w:rFonts w:ascii="Times New Roman" w:hAnsi="Times New Roman" w:cs="Times New Roman"/>
          <w:color w:val="000000" w:themeColor="text1"/>
          <w:sz w:val="40"/>
          <w:szCs w:val="40"/>
          <w14:textFill>
            <w14:solidFill>
              <w14:schemeClr w14:val="tx1"/>
            </w14:solidFill>
          </w14:textFill>
        </w:rPr>
        <w:br w:type="textWrapping"/>
      </w:r>
      <w:r>
        <w:rPr>
          <w:rFonts w:hint="default" w:ascii="Times New Roman" w:hAnsi="Times New Roman"/>
          <w:color w:val="000000" w:themeColor="text1"/>
          <w:sz w:val="40"/>
          <w:szCs w:val="40"/>
          <w14:textFill>
            <w14:solidFill>
              <w14:schemeClr w14:val="tx1"/>
            </w14:solidFill>
          </w14:textFill>
        </w:rPr>
        <w:t>Anvitha Durgam</w:t>
      </w:r>
      <w:r>
        <w:rPr>
          <w:rFonts w:hint="default" w:ascii="Times New Roman" w:hAnsi="Times New Roman"/>
          <w:color w:val="000000" w:themeColor="text1"/>
          <w:sz w:val="40"/>
          <w:szCs w:val="40"/>
          <w:lang w:val="en-US"/>
          <w14:textFill>
            <w14:solidFill>
              <w14:schemeClr w14:val="tx1"/>
            </w14:solidFill>
          </w14:textFill>
        </w:rPr>
        <w:t xml:space="preserve"> (22Q71A0545)</w:t>
      </w:r>
    </w:p>
    <w:p w14:paraId="7B3B5F53">
      <w:pPr>
        <w:pStyle w:val="3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576" w:right="0" w:firstLine="0"/>
        <w:jc w:val="center"/>
        <w:textAlignment w:val="baseline"/>
        <w:rPr>
          <w:b w:val="0"/>
          <w:bCs w:val="0"/>
          <w:i w:val="0"/>
          <w:iCs w:val="0"/>
          <w:color w:val="auto"/>
        </w:rPr>
      </w:pPr>
    </w:p>
    <w:p w14:paraId="715191DE">
      <w:pPr>
        <w:ind w:left="720"/>
        <w:jc w:val="center"/>
        <w:rPr>
          <w:rFonts w:ascii="Times New Roman" w:hAnsi="Times New Roman" w:cs="Times New Roman"/>
          <w:color w:val="000000" w:themeColor="text1"/>
          <w:sz w:val="30"/>
          <w:szCs w:val="30"/>
          <w14:textFill>
            <w14:solidFill>
              <w14:schemeClr w14:val="tx1"/>
            </w14:solidFill>
          </w14:textFill>
        </w:rPr>
      </w:pPr>
      <w:r>
        <w:rPr>
          <w:rFonts w:ascii="Times New Roman" w:hAnsi="Times New Roman" w:cs="Times New Roman"/>
          <w:color w:val="000000" w:themeColor="text1"/>
          <w:sz w:val="30"/>
          <w:szCs w:val="30"/>
          <w14:textFill>
            <w14:solidFill>
              <w14:schemeClr w14:val="tx1"/>
            </w14:solidFill>
          </w14:textFill>
        </w:rPr>
        <w:t xml:space="preserve"> </w:t>
      </w:r>
    </w:p>
    <w:p w14:paraId="6155D2AE">
      <w:pPr>
        <w:ind w:left="720"/>
        <w:jc w:val="center"/>
        <w:rPr>
          <w:rFonts w:ascii="Times New Roman" w:hAnsi="Times New Roman" w:cs="Times New Roman"/>
          <w:color w:val="000000" w:themeColor="text1"/>
          <w:sz w:val="30"/>
          <w:szCs w:val="30"/>
          <w14:textFill>
            <w14:solidFill>
              <w14:schemeClr w14:val="tx1"/>
            </w14:solidFill>
          </w14:textFill>
        </w:rPr>
      </w:pPr>
    </w:p>
    <w:bookmarkEnd w:id="0"/>
    <w:p w14:paraId="116A50A2">
      <w:pPr>
        <w:pStyle w:val="2"/>
        <w:rPr>
          <w:rFonts w:ascii="Times New Roman" w:hAnsi="Times New Roman" w:cs="Times New Roman"/>
          <w:color w:val="000000" w:themeColor="text1"/>
          <w14:textFill>
            <w14:solidFill>
              <w14:schemeClr w14:val="tx1"/>
            </w14:solidFill>
          </w14:textFill>
        </w:rPr>
      </w:pPr>
    </w:p>
    <w:p w14:paraId="4DC86E0A"/>
    <w:p w14:paraId="2EAF602A"/>
    <w:p w14:paraId="7517DAF4">
      <w:pPr>
        <w:rPr>
          <w:rFonts w:ascii="Times New Roman" w:hAnsi="Times New Roman" w:cs="Times New Roman"/>
        </w:rPr>
      </w:pPr>
    </w:p>
    <w:p w14:paraId="4B524CE5">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INTRODUCTION</w:t>
      </w:r>
    </w:p>
    <w:p w14:paraId="2D580B0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an era where mobility is integral to our lives, finding rental properties has become increasingly challenging. This holds especially true for students, professionals, and families who often face a maze of options and unreliable methods when moving to unfamiliar cities. Conventional approaches to house hunting, such as relying on brokers, verbal referrals, or navigating through countless social media posts, often prove to be time-consuming and frustrating. These methods frequently lack transparency, leading to misinformation and unnecessary delays in securing a rental property.</w:t>
      </w:r>
    </w:p>
    <w:p w14:paraId="2F5CD498">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 Project Overview</w:t>
      </w:r>
    </w:p>
    <w:p w14:paraId="3FB64CCA">
      <w:pPr>
        <w:pStyle w:val="34"/>
        <w:rPr>
          <w:color w:val="000000" w:themeColor="text1"/>
          <w14:textFill>
            <w14:solidFill>
              <w14:schemeClr w14:val="tx1"/>
            </w14:solidFill>
          </w14:textFill>
        </w:rPr>
      </w:pPr>
      <w:r>
        <w:rPr>
          <w:color w:val="000000" w:themeColor="text1"/>
          <w14:textFill>
            <w14:solidFill>
              <w14:schemeClr w14:val="tx1"/>
            </w14:solidFill>
          </w14:textFill>
        </w:rPr>
        <w:t xml:space="preserve">To address these challenges, </w:t>
      </w:r>
      <w:r>
        <w:rPr>
          <w:rStyle w:val="35"/>
          <w:color w:val="000000" w:themeColor="text1"/>
          <w14:textFill>
            <w14:solidFill>
              <w14:schemeClr w14:val="tx1"/>
            </w14:solidFill>
          </w14:textFill>
        </w:rPr>
        <w:t>HOUSE HUNT</w:t>
      </w:r>
      <w:r>
        <w:rPr>
          <w:color w:val="000000" w:themeColor="text1"/>
          <w14:textFill>
            <w14:solidFill>
              <w14:schemeClr w14:val="tx1"/>
            </w14:solidFill>
          </w14:textFill>
        </w:rPr>
        <w:t>, a modern web-based application built on the MERN stack (MongoDB, Express.js, React.js, and Node.js), emerges as a solution aimed at redefining the house rental process. Leveraging cutting-edge technology, HOUSE HUNT offers a seamless experience for both landlords and tenants. Landlords can list properties with verified details, ensuring credibility and reliability. Tenants, on the other hand, gain access to a streamlined search feature that allows them to explore homes based on their preferences, including location, budget, and required amenities.</w:t>
      </w:r>
    </w:p>
    <w:p w14:paraId="4FACC8DC">
      <w:pPr>
        <w:pStyle w:val="34"/>
        <w:rPr>
          <w:color w:val="000000" w:themeColor="text1"/>
          <w14:textFill>
            <w14:solidFill>
              <w14:schemeClr w14:val="tx1"/>
            </w14:solidFill>
          </w14:textFill>
        </w:rPr>
      </w:pPr>
      <w:r>
        <w:rPr>
          <w:color w:val="000000" w:themeColor="text1"/>
          <w14:textFill>
            <w14:solidFill>
              <w14:schemeClr w14:val="tx1"/>
            </w14:solidFill>
          </w14:textFill>
        </w:rPr>
        <w:t>The application goes beyond basic functionalities by integrating advanced features that enhance convenience and security. These include user authentication to protect personal information, secure channels for communication between landlords and tenants, and real-time updates that foster transparency and trust. By bridging the gap between landlords and tenants, HOUSE HUNT eliminates common barriers in the rental process, such as miscommunication or delays, creating a unified digital platform.</w:t>
      </w:r>
    </w:p>
    <w:p w14:paraId="32A273D8">
      <w:pPr>
        <w:pStyle w:val="34"/>
        <w:rPr>
          <w:color w:val="000000" w:themeColor="text1"/>
          <w14:textFill>
            <w14:solidFill>
              <w14:schemeClr w14:val="tx1"/>
            </w14:solidFill>
          </w14:textFill>
        </w:rPr>
      </w:pPr>
      <w:r>
        <w:rPr>
          <w:color w:val="000000" w:themeColor="text1"/>
          <w14:textFill>
            <w14:solidFill>
              <w14:schemeClr w14:val="tx1"/>
            </w14:solidFill>
          </w14:textFill>
        </w:rPr>
        <w:t>The primary goal of HOUSE HUNT is to deliver convenience, trust, and efficiency in one comprehensive solution. This project aspires to redefine how people approach rental property searches, empowering users with accurate information and cutting-edge tools. By combining innovative design with practical usability, HOUSE HUNT promises to transform house hunting into a hassle-free and rewarding experience for all.</w:t>
      </w:r>
    </w:p>
    <w:p w14:paraId="235E985E">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 Purpose</w:t>
      </w:r>
    </w:p>
    <w:p w14:paraId="1BC37CA7">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The primary purpose of </w:t>
      </w:r>
      <w:r>
        <w:rPr>
          <w:rFonts w:ascii="Times New Roman" w:hAnsi="Times New Roman" w:eastAsia="Times New Roman" w:cs="Times New Roman"/>
          <w:b/>
          <w:bCs/>
          <w:color w:val="000000" w:themeColor="text1"/>
          <w:sz w:val="24"/>
          <w:szCs w:val="24"/>
          <w14:textFill>
            <w14:solidFill>
              <w14:schemeClr w14:val="tx1"/>
            </w14:solidFill>
          </w14:textFill>
        </w:rPr>
        <w:t>HOUSE HUNT</w:t>
      </w:r>
      <w:r>
        <w:rPr>
          <w:rFonts w:ascii="Times New Roman" w:hAnsi="Times New Roman" w:eastAsia="Times New Roman" w:cs="Times New Roman"/>
          <w:color w:val="000000" w:themeColor="text1"/>
          <w:sz w:val="24"/>
          <w:szCs w:val="24"/>
          <w14:textFill>
            <w14:solidFill>
              <w14:schemeClr w14:val="tx1"/>
            </w14:solidFill>
          </w14:textFill>
        </w:rPr>
        <w:t xml:space="preserve"> is to revolutionize the way people search for and list rental properties by offering a centralized and trustworthy digital platform. In an era where renting a home can often be a stressful and time-consuming process, HOUSE HUNT aims to streamline the journey for both property owners and seekers by addressing core challenges and inefficiencies in the current rental market.</w:t>
      </w:r>
    </w:p>
    <w:p w14:paraId="3591D1E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Specifically, the objectives of HOUSE HUNT include:</w:t>
      </w:r>
    </w:p>
    <w:p w14:paraId="362E96CF">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Centralized Rental Listings:</w:t>
      </w:r>
      <w:r>
        <w:rPr>
          <w:rFonts w:ascii="Times New Roman" w:hAnsi="Times New Roman" w:eastAsia="Times New Roman" w:cs="Times New Roman"/>
          <w:color w:val="000000" w:themeColor="text1"/>
          <w:sz w:val="24"/>
          <w:szCs w:val="24"/>
          <w14:textFill>
            <w14:solidFill>
              <w14:schemeClr w14:val="tx1"/>
            </w14:solidFill>
          </w14:textFill>
        </w:rPr>
        <w:t xml:space="preserve"> To provide a single, easy-to-use digital platform where landlords can list their properties and tenants can explore available options without hopping across multiple platforms or relying on word-of-mouth.</w:t>
      </w:r>
    </w:p>
    <w:p w14:paraId="345C61C2">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Broker-Free Interactions:</w:t>
      </w:r>
      <w:r>
        <w:rPr>
          <w:rFonts w:ascii="Times New Roman" w:hAnsi="Times New Roman" w:eastAsia="Times New Roman" w:cs="Times New Roman"/>
          <w:color w:val="000000" w:themeColor="text1"/>
          <w:sz w:val="24"/>
          <w:szCs w:val="24"/>
          <w14:textFill>
            <w14:solidFill>
              <w14:schemeClr w14:val="tx1"/>
            </w14:solidFill>
          </w14:textFill>
        </w:rPr>
        <w:t xml:space="preserve"> To eliminate the reliance on brokers and middlemen by enabling direct communication between property owners and prospective tenants. This helps in reducing additional brokerage fees and ensures transparency in negotiations and agreements.</w:t>
      </w:r>
    </w:p>
    <w:p w14:paraId="571F3228">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Verified Listings for Trust and Safety:</w:t>
      </w:r>
      <w:r>
        <w:rPr>
          <w:rFonts w:ascii="Times New Roman" w:hAnsi="Times New Roman" w:eastAsia="Times New Roman" w:cs="Times New Roman"/>
          <w:color w:val="000000" w:themeColor="text1"/>
          <w:sz w:val="24"/>
          <w:szCs w:val="24"/>
          <w14:textFill>
            <w14:solidFill>
              <w14:schemeClr w14:val="tx1"/>
            </w14:solidFill>
          </w14:textFill>
        </w:rPr>
        <w:t xml:space="preserve"> To promote user trust and safety by ensuring all property listings undergo a verification process. This minimizes the risk of fraud, fake listings, or misleading property information that often misguides tenants.</w:t>
      </w:r>
    </w:p>
    <w:p w14:paraId="62D40AD6">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Advanced Filtering and Real-Time Availability:</w:t>
      </w:r>
      <w:r>
        <w:rPr>
          <w:rFonts w:ascii="Times New Roman" w:hAnsi="Times New Roman" w:eastAsia="Times New Roman" w:cs="Times New Roman"/>
          <w:color w:val="000000" w:themeColor="text1"/>
          <w:sz w:val="24"/>
          <w:szCs w:val="24"/>
          <w14:textFill>
            <w14:solidFill>
              <w14:schemeClr w14:val="tx1"/>
            </w14:solidFill>
          </w14:textFill>
        </w:rPr>
        <w:t xml:space="preserve"> To empower users with intelligent filtering options based on location, budget, property type (e.g., apartment, shared accommodation, independent house), and real-time availability status, allowing for efficient property discovery.</w:t>
      </w:r>
    </w:p>
    <w:p w14:paraId="7BB09991">
      <w:pPr>
        <w:numPr>
          <w:ilvl w:val="0"/>
          <w:numId w:val="7"/>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Enhanced User Experience:</w:t>
      </w:r>
      <w:r>
        <w:rPr>
          <w:rFonts w:ascii="Times New Roman" w:hAnsi="Times New Roman" w:eastAsia="Times New Roman" w:cs="Times New Roman"/>
          <w:color w:val="000000" w:themeColor="text1"/>
          <w:sz w:val="24"/>
          <w:szCs w:val="24"/>
          <w14:textFill>
            <w14:solidFill>
              <w14:schemeClr w14:val="tx1"/>
            </w14:solidFill>
          </w14:textFill>
        </w:rPr>
        <w:t xml:space="preserve"> To make the renting process faster, more secure, and convenient, especially for users relocating due to job transfers, educational opportunities, or family requirements. The platform is designed with a user-first approach, ensuring intuitive navigation and reliable support.</w:t>
      </w:r>
    </w:p>
    <w:p w14:paraId="41004A1C">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By meeting these goals, HOUSE HUNT strives to create a transparent, efficient, and user-friendly rental ecosystem that benefits all stakeholders—property owners, tenants, and communities—while fostering trust, speed, and convenience in the home renting experience.</w:t>
      </w:r>
    </w:p>
    <w:p w14:paraId="23079E18">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5FF9E20A">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6E52BA2">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219A5C7D">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1BF5092C">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652B586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4BCF35E8">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1672C7A5">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07E1FB1B">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38837559">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p>
    <w:p w14:paraId="73DF4A04">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 IDEATION PHASE</w:t>
      </w:r>
    </w:p>
    <w:p w14:paraId="5827657A">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2.1 Problem Statement</w:t>
      </w:r>
    </w:p>
    <w:p w14:paraId="071A2BD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Customer Problem Statement :</w:t>
      </w:r>
    </w:p>
    <w:p w14:paraId="120F78F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 customer problem statement helps the team focus on solving real-world issues that target users face while looking for or listing rental properties. These statements were built by putting ourselves in the shoes of tenants and owners, analyzing their behavior, and understanding their frustrations.</w:t>
      </w:r>
    </w:p>
    <w:p w14:paraId="769FA01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Finding and renting a house in today’s fast-paced world can be an overwhelming experience for both tenants and property owners. Existing rental platforms often fail to address the real pain points of users, such as trust, convenience, and transparency. Most tenants struggle to find verified listings, end up browsing multiple unorganized websites, or even fall victim to fake or misleading advertisements. On the other hand, property owners face difficulty in listing their properties, managing tenant communication, and filtering out genuine inquiries from spam.</w:t>
      </w:r>
    </w:p>
    <w:p w14:paraId="64CDC42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project aims to develop a modern, user-friendly house rental platform –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 using the MERN stack (MongoDB, Express.js, React.js, Node.js). The app will centralize verified property listings, simplify communication between tenants and owners, and ensure transparency and trust throughout the process.</w:t>
      </w:r>
    </w:p>
    <w:p w14:paraId="44EB341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Key Problems Identified:</w:t>
      </w:r>
    </w:p>
    <w:p w14:paraId="0E39E5A5">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Scattered Listings</w:t>
      </w:r>
      <w:r>
        <w:rPr>
          <w:rFonts w:ascii="Times New Roman" w:hAnsi="Times New Roman" w:cs="Times New Roman"/>
          <w:color w:val="000000" w:themeColor="text1"/>
          <w:sz w:val="24"/>
          <w:szCs w:val="24"/>
          <w14:textFill>
            <w14:solidFill>
              <w14:schemeClr w14:val="tx1"/>
            </w14:solidFill>
          </w14:textFill>
        </w:rPr>
        <w:t>: Rental listings are distributed across multiple websites with no standardization or centralized access.</w:t>
      </w:r>
    </w:p>
    <w:p w14:paraId="5E2BA083">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Lack of Trust</w:t>
      </w:r>
      <w:r>
        <w:rPr>
          <w:rFonts w:ascii="Times New Roman" w:hAnsi="Times New Roman" w:cs="Times New Roman"/>
          <w:color w:val="000000" w:themeColor="text1"/>
          <w:sz w:val="24"/>
          <w:szCs w:val="24"/>
          <w14:textFill>
            <w14:solidFill>
              <w14:schemeClr w14:val="tx1"/>
            </w14:solidFill>
          </w14:textFill>
        </w:rPr>
        <w:t>: Users often encounter fake listings or misleading information, leading to safety and financial concerns.</w:t>
      </w:r>
    </w:p>
    <w:p w14:paraId="4AB9BCEC">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Poor Communication</w:t>
      </w:r>
      <w:r>
        <w:rPr>
          <w:rFonts w:ascii="Times New Roman" w:hAnsi="Times New Roman" w:cs="Times New Roman"/>
          <w:color w:val="000000" w:themeColor="text1"/>
          <w:sz w:val="24"/>
          <w:szCs w:val="24"/>
          <w14:textFill>
            <w14:solidFill>
              <w14:schemeClr w14:val="tx1"/>
            </w14:solidFill>
          </w14:textFill>
        </w:rPr>
        <w:t>: Tenants and owners rely on calls or third-party brokers, which adds friction and delay.</w:t>
      </w:r>
    </w:p>
    <w:p w14:paraId="529182D3">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No Real-time Updates</w:t>
      </w:r>
      <w:r>
        <w:rPr>
          <w:rFonts w:ascii="Times New Roman" w:hAnsi="Times New Roman" w:cs="Times New Roman"/>
          <w:color w:val="000000" w:themeColor="text1"/>
          <w:sz w:val="24"/>
          <w:szCs w:val="24"/>
          <w14:textFill>
            <w14:solidFill>
              <w14:schemeClr w14:val="tx1"/>
            </w14:solidFill>
          </w14:textFill>
        </w:rPr>
        <w:t>: Listings often remain outdated or unavailable, wasting users’ time and effort.</w:t>
      </w:r>
    </w:p>
    <w:p w14:paraId="3354B15E">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Dashboard for Owners</w:t>
      </w:r>
      <w:r>
        <w:rPr>
          <w:rFonts w:ascii="Times New Roman" w:hAnsi="Times New Roman" w:cs="Times New Roman"/>
          <w:color w:val="000000" w:themeColor="text1"/>
          <w:sz w:val="24"/>
          <w:szCs w:val="24"/>
          <w14:textFill>
            <w14:solidFill>
              <w14:schemeClr w14:val="tx1"/>
            </w14:solidFill>
          </w14:textFill>
        </w:rPr>
        <w:t>: Owners have minimal tools to manage their properties, inquiries, or tenant data efficiently.</w:t>
      </w:r>
    </w:p>
    <w:p w14:paraId="53253F62">
      <w:pPr>
        <w:pStyle w:val="145"/>
        <w:numPr>
          <w:ilvl w:val="0"/>
          <w:numId w:val="8"/>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Overwhelming User Experience</w:t>
      </w:r>
      <w:r>
        <w:rPr>
          <w:rFonts w:ascii="Times New Roman" w:hAnsi="Times New Roman" w:cs="Times New Roman"/>
          <w:color w:val="000000" w:themeColor="text1"/>
          <w:sz w:val="24"/>
          <w:szCs w:val="24"/>
          <w14:textFill>
            <w14:solidFill>
              <w14:schemeClr w14:val="tx1"/>
            </w14:solidFill>
          </w14:textFill>
        </w:rPr>
        <w:t>: The rental journey becomes frustrating due to information overload and lack of guidance.</w:t>
      </w:r>
    </w:p>
    <w:p w14:paraId="56FD837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Our Goal:</w:t>
      </w:r>
    </w:p>
    <w:p w14:paraId="56A8750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To build a </w:t>
      </w:r>
      <w:r>
        <w:rPr>
          <w:rStyle w:val="35"/>
          <w:rFonts w:ascii="Times New Roman" w:hAnsi="Times New Roman" w:cs="Times New Roman"/>
          <w:color w:val="000000" w:themeColor="text1"/>
          <w:sz w:val="24"/>
          <w:szCs w:val="24"/>
          <w14:textFill>
            <w14:solidFill>
              <w14:schemeClr w14:val="tx1"/>
            </w14:solidFill>
          </w14:textFill>
        </w:rPr>
        <w:t>secure, scalable, and intuitive web application</w:t>
      </w:r>
      <w:r>
        <w:rPr>
          <w:rFonts w:ascii="Times New Roman" w:hAnsi="Times New Roman" w:cs="Times New Roman"/>
          <w:color w:val="000000" w:themeColor="text1"/>
          <w:sz w:val="24"/>
          <w:szCs w:val="24"/>
          <w14:textFill>
            <w14:solidFill>
              <w14:schemeClr w14:val="tx1"/>
            </w14:solidFill>
          </w14:textFill>
        </w:rPr>
        <w:t xml:space="preserve"> that addresses these problems and makes house hunting and property listing </w:t>
      </w:r>
      <w:r>
        <w:rPr>
          <w:rStyle w:val="35"/>
          <w:rFonts w:ascii="Times New Roman" w:hAnsi="Times New Roman" w:cs="Times New Roman"/>
          <w:color w:val="000000" w:themeColor="text1"/>
          <w:sz w:val="24"/>
          <w:szCs w:val="24"/>
          <w14:textFill>
            <w14:solidFill>
              <w14:schemeClr w14:val="tx1"/>
            </w14:solidFill>
          </w14:textFill>
        </w:rPr>
        <w:t>simpler, safer, and smarter</w:t>
      </w:r>
      <w:r>
        <w:rPr>
          <w:rFonts w:ascii="Times New Roman" w:hAnsi="Times New Roman" w:cs="Times New Roman"/>
          <w:color w:val="000000" w:themeColor="text1"/>
          <w:sz w:val="24"/>
          <w:szCs w:val="24"/>
          <w14:textFill>
            <w14:solidFill>
              <w14:schemeClr w14:val="tx1"/>
            </w14:solidFill>
          </w14:textFill>
        </w:rPr>
        <w:t xml:space="preserve"> for everyone involved.</w:t>
      </w:r>
    </w:p>
    <w:p w14:paraId="179E1B08">
      <w:pPr>
        <w:rPr>
          <w:rFonts w:ascii="Times New Roman" w:hAnsi="Times New Roman" w:cs="Times New Roman"/>
          <w:b/>
          <w:color w:val="000000" w:themeColor="text1"/>
          <w:sz w:val="24"/>
          <w:szCs w:val="24"/>
          <w14:textFill>
            <w14:solidFill>
              <w14:schemeClr w14:val="tx1"/>
            </w14:solidFill>
          </w14:textFill>
        </w:rPr>
      </w:pPr>
    </w:p>
    <w:tbl>
      <w:tblPr>
        <w:tblStyle w:val="12"/>
        <w:tblW w:w="10132"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283"/>
        <w:gridCol w:w="1709"/>
        <w:gridCol w:w="1605"/>
        <w:gridCol w:w="1833"/>
        <w:gridCol w:w="1781"/>
        <w:gridCol w:w="1921"/>
      </w:tblGrid>
      <w:tr w14:paraId="4ABCE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80" w:hRule="atLeast"/>
          <w:tblHeader/>
          <w:tblCellSpacing w:w="15" w:type="dxa"/>
          <w:jc w:val="center"/>
        </w:trPr>
        <w:tc>
          <w:tcPr>
            <w:tcW w:w="0" w:type="auto"/>
            <w:vAlign w:val="center"/>
          </w:tcPr>
          <w:p w14:paraId="277FD00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Problem Statement (PS)</w:t>
            </w:r>
          </w:p>
        </w:tc>
        <w:tc>
          <w:tcPr>
            <w:tcW w:w="0" w:type="auto"/>
            <w:vAlign w:val="center"/>
          </w:tcPr>
          <w:p w14:paraId="6D5D943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 am (Customer)</w:t>
            </w:r>
          </w:p>
        </w:tc>
        <w:tc>
          <w:tcPr>
            <w:tcW w:w="0" w:type="auto"/>
            <w:vAlign w:val="center"/>
          </w:tcPr>
          <w:p w14:paraId="3A0C91E5">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I’m trying to</w:t>
            </w:r>
          </w:p>
        </w:tc>
        <w:tc>
          <w:tcPr>
            <w:tcW w:w="0" w:type="auto"/>
            <w:vAlign w:val="center"/>
          </w:tcPr>
          <w:p w14:paraId="0F45DEC7">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But</w:t>
            </w:r>
          </w:p>
        </w:tc>
        <w:tc>
          <w:tcPr>
            <w:tcW w:w="0" w:type="auto"/>
            <w:vAlign w:val="center"/>
          </w:tcPr>
          <w:p w14:paraId="068030F1">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Because</w:t>
            </w:r>
          </w:p>
        </w:tc>
        <w:tc>
          <w:tcPr>
            <w:tcW w:w="0" w:type="auto"/>
            <w:vAlign w:val="center"/>
          </w:tcPr>
          <w:p w14:paraId="7EE24D5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Which makes me feel</w:t>
            </w:r>
          </w:p>
        </w:tc>
      </w:tr>
      <w:tr w14:paraId="274F4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51" w:hRule="atLeast"/>
          <w:tblCellSpacing w:w="15" w:type="dxa"/>
          <w:jc w:val="center"/>
        </w:trPr>
        <w:tc>
          <w:tcPr>
            <w:tcW w:w="0" w:type="auto"/>
            <w:vAlign w:val="center"/>
          </w:tcPr>
          <w:p w14:paraId="4BD09C9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PS-1</w:t>
            </w:r>
          </w:p>
        </w:tc>
        <w:tc>
          <w:tcPr>
            <w:tcW w:w="0" w:type="auto"/>
            <w:vAlign w:val="center"/>
          </w:tcPr>
          <w:p w14:paraId="1D1419B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college student looking for a room near my campus</w:t>
            </w:r>
          </w:p>
        </w:tc>
        <w:tc>
          <w:tcPr>
            <w:tcW w:w="0" w:type="auto"/>
            <w:vAlign w:val="center"/>
          </w:tcPr>
          <w:p w14:paraId="272C02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Find an affordable rental with decent amenities</w:t>
            </w:r>
          </w:p>
        </w:tc>
        <w:tc>
          <w:tcPr>
            <w:tcW w:w="0" w:type="auto"/>
            <w:vAlign w:val="center"/>
          </w:tcPr>
          <w:p w14:paraId="5E70C98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All listings are scattered across different platforms with no verification</w:t>
            </w:r>
          </w:p>
        </w:tc>
        <w:tc>
          <w:tcPr>
            <w:tcW w:w="0" w:type="auto"/>
            <w:vAlign w:val="center"/>
          </w:tcPr>
          <w:p w14:paraId="27F0DA0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There is no centralized, trustworthy source for verified student housing</w:t>
            </w:r>
          </w:p>
        </w:tc>
        <w:tc>
          <w:tcPr>
            <w:tcW w:w="0" w:type="auto"/>
            <w:vAlign w:val="center"/>
          </w:tcPr>
          <w:p w14:paraId="5DE7F92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Frustrated, overwhelmed, and anxious about being scammed</w:t>
            </w:r>
          </w:p>
        </w:tc>
      </w:tr>
      <w:tr w14:paraId="3B5B1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161" w:hRule="atLeast"/>
          <w:tblCellSpacing w:w="15" w:type="dxa"/>
          <w:jc w:val="center"/>
        </w:trPr>
        <w:tc>
          <w:tcPr>
            <w:tcW w:w="0" w:type="auto"/>
            <w:vAlign w:val="center"/>
          </w:tcPr>
          <w:p w14:paraId="27AF94E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PS-2</w:t>
            </w:r>
          </w:p>
        </w:tc>
        <w:tc>
          <w:tcPr>
            <w:tcW w:w="0" w:type="auto"/>
            <w:vAlign w:val="center"/>
          </w:tcPr>
          <w:p w14:paraId="15F06C5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property owner with a vacant flat</w:t>
            </w:r>
          </w:p>
        </w:tc>
        <w:tc>
          <w:tcPr>
            <w:tcW w:w="0" w:type="auto"/>
            <w:vAlign w:val="center"/>
          </w:tcPr>
          <w:p w14:paraId="4377FF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List my property online to reach potential tenants</w:t>
            </w:r>
          </w:p>
        </w:tc>
        <w:tc>
          <w:tcPr>
            <w:tcW w:w="0" w:type="auto"/>
            <w:vAlign w:val="center"/>
          </w:tcPr>
          <w:p w14:paraId="6D8BBB5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process is complicated and full of spam inquiries</w:t>
            </w:r>
          </w:p>
        </w:tc>
        <w:tc>
          <w:tcPr>
            <w:tcW w:w="0" w:type="auto"/>
            <w:vAlign w:val="center"/>
          </w:tcPr>
          <w:p w14:paraId="249EF9C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Most platforms have poor filters and no easy-to-use dashboard</w:t>
            </w:r>
          </w:p>
        </w:tc>
        <w:tc>
          <w:tcPr>
            <w:tcW w:w="0" w:type="auto"/>
            <w:vAlign w:val="center"/>
          </w:tcPr>
          <w:p w14:paraId="01E14D3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Helpless and unsure if I will find genuine tenants</w:t>
            </w:r>
          </w:p>
        </w:tc>
      </w:tr>
      <w:tr w14:paraId="7B695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161" w:hRule="atLeast"/>
          <w:tblCellSpacing w:w="15" w:type="dxa"/>
          <w:jc w:val="center"/>
        </w:trPr>
        <w:tc>
          <w:tcPr>
            <w:tcW w:w="0" w:type="auto"/>
            <w:vAlign w:val="center"/>
          </w:tcPr>
          <w:p w14:paraId="3126E24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PS-3</w:t>
            </w:r>
          </w:p>
        </w:tc>
        <w:tc>
          <w:tcPr>
            <w:tcW w:w="0" w:type="auto"/>
            <w:vAlign w:val="center"/>
          </w:tcPr>
          <w:p w14:paraId="3BC3BF7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working professional relocating to a new city</w:t>
            </w:r>
          </w:p>
        </w:tc>
        <w:tc>
          <w:tcPr>
            <w:tcW w:w="0" w:type="auto"/>
            <w:vAlign w:val="center"/>
          </w:tcPr>
          <w:p w14:paraId="5F962EB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Shortlist houses that match my budget and location preference</w:t>
            </w:r>
          </w:p>
        </w:tc>
        <w:tc>
          <w:tcPr>
            <w:tcW w:w="0" w:type="auto"/>
            <w:vAlign w:val="center"/>
          </w:tcPr>
          <w:p w14:paraId="1F8B42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 have to call each owner individually to check availability</w:t>
            </w:r>
          </w:p>
        </w:tc>
        <w:tc>
          <w:tcPr>
            <w:tcW w:w="0" w:type="auto"/>
            <w:vAlign w:val="center"/>
          </w:tcPr>
          <w:p w14:paraId="3C926DA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Current platforms lack real-time updates and modern user experience</w:t>
            </w:r>
          </w:p>
        </w:tc>
        <w:tc>
          <w:tcPr>
            <w:tcW w:w="0" w:type="auto"/>
            <w:vAlign w:val="center"/>
          </w:tcPr>
          <w:p w14:paraId="5884D84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Annoyed and drained during an already stressful time</w:t>
            </w:r>
          </w:p>
        </w:tc>
      </w:tr>
      <w:tr w14:paraId="33A0D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71" w:hRule="atLeast"/>
          <w:tblCellSpacing w:w="15" w:type="dxa"/>
          <w:jc w:val="center"/>
        </w:trPr>
        <w:tc>
          <w:tcPr>
            <w:tcW w:w="0" w:type="auto"/>
            <w:vAlign w:val="center"/>
          </w:tcPr>
          <w:p w14:paraId="1369C93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PS-4</w:t>
            </w:r>
          </w:p>
        </w:tc>
        <w:tc>
          <w:tcPr>
            <w:tcW w:w="0" w:type="auto"/>
            <w:vAlign w:val="center"/>
          </w:tcPr>
          <w:p w14:paraId="5C59F6D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 tenant who used personal contacts to find houses before</w:t>
            </w:r>
          </w:p>
        </w:tc>
        <w:tc>
          <w:tcPr>
            <w:tcW w:w="0" w:type="auto"/>
            <w:vAlign w:val="center"/>
          </w:tcPr>
          <w:p w14:paraId="02603DA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Use digital tools this time to make it faster and more reliable</w:t>
            </w:r>
          </w:p>
        </w:tc>
        <w:tc>
          <w:tcPr>
            <w:tcW w:w="0" w:type="auto"/>
            <w:vAlign w:val="center"/>
          </w:tcPr>
          <w:p w14:paraId="4128E59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 don’t trust many of the listings or apps I find</w:t>
            </w:r>
          </w:p>
        </w:tc>
        <w:tc>
          <w:tcPr>
            <w:tcW w:w="0" w:type="auto"/>
            <w:vAlign w:val="center"/>
          </w:tcPr>
          <w:p w14:paraId="58FC89C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There is a lack of verified listings and user reviews</w:t>
            </w:r>
          </w:p>
        </w:tc>
        <w:tc>
          <w:tcPr>
            <w:tcW w:w="0" w:type="auto"/>
            <w:vAlign w:val="center"/>
          </w:tcPr>
          <w:p w14:paraId="6B3D8EE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Skeptical and hesitant to try online rental services</w:t>
            </w:r>
          </w:p>
        </w:tc>
      </w:tr>
    </w:tbl>
    <w:p w14:paraId="3D5CB6BC">
      <w:pPr>
        <w:jc w:val="both"/>
        <w:rPr>
          <w:rFonts w:ascii="Times New Roman" w:hAnsi="Times New Roman" w:cs="Times New Roman"/>
          <w:color w:val="000000" w:themeColor="text1"/>
          <w:sz w:val="24"/>
          <w:szCs w:val="24"/>
          <w14:textFill>
            <w14:solidFill>
              <w14:schemeClr w14:val="tx1"/>
            </w14:solidFill>
          </w14:textFill>
        </w:rPr>
      </w:pPr>
    </w:p>
    <w:p w14:paraId="28DB0CF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Key Takeaways from Customer Problem Statements</w:t>
      </w:r>
    </w:p>
    <w:p w14:paraId="768DEC58">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Tenants are looking for </w:t>
      </w:r>
      <w:r>
        <w:rPr>
          <w:rStyle w:val="35"/>
          <w:rFonts w:ascii="Times New Roman" w:hAnsi="Times New Roman" w:cs="Times New Roman"/>
          <w:color w:val="000000" w:themeColor="text1"/>
          <w:sz w:val="24"/>
          <w:szCs w:val="24"/>
          <w14:textFill>
            <w14:solidFill>
              <w14:schemeClr w14:val="tx1"/>
            </w14:solidFill>
          </w14:textFill>
        </w:rPr>
        <w:t>reliability, convenience, and verified listings</w:t>
      </w:r>
      <w:r>
        <w:rPr>
          <w:rFonts w:ascii="Times New Roman" w:hAnsi="Times New Roman" w:cs="Times New Roman"/>
          <w:color w:val="000000" w:themeColor="text1"/>
          <w:sz w:val="24"/>
          <w:szCs w:val="24"/>
          <w14:textFill>
            <w14:solidFill>
              <w14:schemeClr w14:val="tx1"/>
            </w14:solidFill>
          </w14:textFill>
        </w:rPr>
        <w:t>.</w:t>
      </w:r>
    </w:p>
    <w:p w14:paraId="3DB0F324">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Property owners want </w:t>
      </w:r>
      <w:r>
        <w:rPr>
          <w:rStyle w:val="35"/>
          <w:rFonts w:ascii="Times New Roman" w:hAnsi="Times New Roman" w:cs="Times New Roman"/>
          <w:color w:val="000000" w:themeColor="text1"/>
          <w:sz w:val="24"/>
          <w:szCs w:val="24"/>
          <w14:textFill>
            <w14:solidFill>
              <w14:schemeClr w14:val="tx1"/>
            </w14:solidFill>
          </w14:textFill>
        </w:rPr>
        <w:t>ease of listing, control, and fewer fake inquiries</w:t>
      </w:r>
      <w:r>
        <w:rPr>
          <w:rFonts w:ascii="Times New Roman" w:hAnsi="Times New Roman" w:cs="Times New Roman"/>
          <w:color w:val="000000" w:themeColor="text1"/>
          <w:sz w:val="24"/>
          <w:szCs w:val="24"/>
          <w14:textFill>
            <w14:solidFill>
              <w14:schemeClr w14:val="tx1"/>
            </w14:solidFill>
          </w14:textFill>
        </w:rPr>
        <w:t>.</w:t>
      </w:r>
    </w:p>
    <w:p w14:paraId="486C79A1">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Both parties need a </w:t>
      </w:r>
      <w:r>
        <w:rPr>
          <w:rStyle w:val="35"/>
          <w:rFonts w:ascii="Times New Roman" w:hAnsi="Times New Roman" w:cs="Times New Roman"/>
          <w:color w:val="000000" w:themeColor="text1"/>
          <w:sz w:val="24"/>
          <w:szCs w:val="24"/>
          <w14:textFill>
            <w14:solidFill>
              <w14:schemeClr w14:val="tx1"/>
            </w14:solidFill>
          </w14:textFill>
        </w:rPr>
        <w:t>centralized, trustworthy platform</w:t>
      </w:r>
      <w:r>
        <w:rPr>
          <w:rFonts w:ascii="Times New Roman" w:hAnsi="Times New Roman" w:cs="Times New Roman"/>
          <w:color w:val="000000" w:themeColor="text1"/>
          <w:sz w:val="24"/>
          <w:szCs w:val="24"/>
          <w14:textFill>
            <w14:solidFill>
              <w14:schemeClr w14:val="tx1"/>
            </w14:solidFill>
          </w14:textFill>
        </w:rPr>
        <w:t xml:space="preserve"> with real-time updates and good UX.</w:t>
      </w:r>
    </w:p>
    <w:p w14:paraId="7A6CD40E">
      <w:pPr>
        <w:pStyle w:val="145"/>
        <w:numPr>
          <w:ilvl w:val="0"/>
          <w:numId w:val="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Emotional pain points include </w:t>
      </w:r>
      <w:r>
        <w:rPr>
          <w:rStyle w:val="35"/>
          <w:rFonts w:ascii="Times New Roman" w:hAnsi="Times New Roman" w:cs="Times New Roman"/>
          <w:color w:val="000000" w:themeColor="text1"/>
          <w:sz w:val="24"/>
          <w:szCs w:val="24"/>
          <w14:textFill>
            <w14:solidFill>
              <w14:schemeClr w14:val="tx1"/>
            </w14:solidFill>
          </w14:textFill>
        </w:rPr>
        <w:t>frustration, skepticism, stress, and decision fatigue</w:t>
      </w:r>
      <w:r>
        <w:rPr>
          <w:rFonts w:ascii="Times New Roman" w:hAnsi="Times New Roman" w:cs="Times New Roman"/>
          <w:color w:val="000000" w:themeColor="text1"/>
          <w:sz w:val="24"/>
          <w:szCs w:val="24"/>
          <w14:textFill>
            <w14:solidFill>
              <w14:schemeClr w14:val="tx1"/>
            </w14:solidFill>
          </w14:textFill>
        </w:rPr>
        <w:t>.</w:t>
      </w:r>
    </w:p>
    <w:p w14:paraId="3C101C0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2.2 Empathy Map Canvas</w:t>
      </w:r>
    </w:p>
    <w:p w14:paraId="261916D3">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Empathy Map Canvas:</w:t>
      </w:r>
    </w:p>
    <w:p w14:paraId="2B8D511B">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An empathy map is a simple, easy-to-digest visual that captures knowledge about a user’s behaviours and attitudes. </w:t>
      </w:r>
    </w:p>
    <w:p w14:paraId="676D31FA">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p>
    <w:p w14:paraId="6323345C">
      <w:pPr>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 is a useful tool to helps teams better understand their users.</w:t>
      </w:r>
    </w:p>
    <w:p w14:paraId="589CA6E1">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Creating an effective solution requires understanding the true problem and the person who is experiencing it. The exercise of creating the map helps participants consider things from the user’s perspective along with his or her goals and challenges.</w:t>
      </w:r>
    </w:p>
    <w:p w14:paraId="0CBAF071">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An </w:t>
      </w:r>
      <w:r>
        <w:rPr>
          <w:rFonts w:ascii="Times New Roman" w:hAnsi="Times New Roman" w:eastAsia="Times New Roman" w:cs="Times New Roman"/>
          <w:b/>
          <w:bCs/>
          <w:color w:val="000000" w:themeColor="text1"/>
          <w:sz w:val="24"/>
          <w:szCs w:val="24"/>
          <w14:textFill>
            <w14:solidFill>
              <w14:schemeClr w14:val="tx1"/>
            </w14:solidFill>
          </w14:textFill>
        </w:rPr>
        <w:t>Empathy Map</w:t>
      </w:r>
      <w:r>
        <w:rPr>
          <w:rFonts w:ascii="Times New Roman" w:hAnsi="Times New Roman" w:eastAsia="Times New Roman" w:cs="Times New Roman"/>
          <w:color w:val="000000" w:themeColor="text1"/>
          <w:sz w:val="24"/>
          <w:szCs w:val="24"/>
          <w14:textFill>
            <w14:solidFill>
              <w14:schemeClr w14:val="tx1"/>
            </w14:solidFill>
          </w14:textFill>
        </w:rPr>
        <w:t xml:space="preserve"> is a collaborative visualization tool used to articulate what we know about a particular user type. It helps teams understand and align around the user’s perspective by breaking down their behaviors, thoughts, feelings, and needs. It is often used during the </w:t>
      </w:r>
      <w:r>
        <w:rPr>
          <w:rFonts w:ascii="Times New Roman" w:hAnsi="Times New Roman" w:eastAsia="Times New Roman" w:cs="Times New Roman"/>
          <w:b/>
          <w:bCs/>
          <w:color w:val="000000" w:themeColor="text1"/>
          <w:sz w:val="24"/>
          <w:szCs w:val="24"/>
          <w14:textFill>
            <w14:solidFill>
              <w14:schemeClr w14:val="tx1"/>
            </w14:solidFill>
          </w14:textFill>
        </w:rPr>
        <w:t>ideation and discovery phase</w:t>
      </w:r>
      <w:r>
        <w:rPr>
          <w:rFonts w:ascii="Times New Roman" w:hAnsi="Times New Roman" w:eastAsia="Times New Roman" w:cs="Times New Roman"/>
          <w:color w:val="000000" w:themeColor="text1"/>
          <w:sz w:val="24"/>
          <w:szCs w:val="24"/>
          <w14:textFill>
            <w14:solidFill>
              <w14:schemeClr w14:val="tx1"/>
            </w14:solidFill>
          </w14:textFill>
        </w:rPr>
        <w:t xml:space="preserve"> of product development to build </w:t>
      </w:r>
      <w:r>
        <w:rPr>
          <w:rFonts w:ascii="Times New Roman" w:hAnsi="Times New Roman" w:eastAsia="Times New Roman" w:cs="Times New Roman"/>
          <w:b/>
          <w:bCs/>
          <w:color w:val="000000" w:themeColor="text1"/>
          <w:sz w:val="24"/>
          <w:szCs w:val="24"/>
          <w14:textFill>
            <w14:solidFill>
              <w14:schemeClr w14:val="tx1"/>
            </w14:solidFill>
          </w14:textFill>
        </w:rPr>
        <w:t>user-centered solutions</w:t>
      </w:r>
      <w:r>
        <w:rPr>
          <w:rFonts w:ascii="Times New Roman" w:hAnsi="Times New Roman" w:eastAsia="Times New Roman" w:cs="Times New Roman"/>
          <w:color w:val="000000" w:themeColor="text1"/>
          <w:sz w:val="24"/>
          <w:szCs w:val="24"/>
          <w14:textFill>
            <w14:solidFill>
              <w14:schemeClr w14:val="tx1"/>
            </w14:solidFill>
          </w14:textFill>
        </w:rPr>
        <w:t>.</w:t>
      </w:r>
    </w:p>
    <w:p w14:paraId="7AA6C556">
      <w:p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Empathy maps help answer questions such as:</w:t>
      </w:r>
    </w:p>
    <w:p w14:paraId="6AED6D79">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is the user experiencing?</w:t>
      </w:r>
    </w:p>
    <w:p w14:paraId="318DB744">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are they thinking and feeling?</w:t>
      </w:r>
    </w:p>
    <w:p w14:paraId="24BC6C5E">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What are their challenges and motivations?</w:t>
      </w:r>
    </w:p>
    <w:p w14:paraId="6B96229E">
      <w:pPr>
        <w:numPr>
          <w:ilvl w:val="0"/>
          <w:numId w:val="10"/>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How can we best solve their problems?</w:t>
      </w:r>
    </w:p>
    <w:p w14:paraId="79BB0ABF">
      <w:pPr>
        <w:pStyle w:val="4"/>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Application to HOUSE HUNT (House Rent App)</w:t>
      </w:r>
    </w:p>
    <w:p w14:paraId="17982B43">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In the context of your </w:t>
      </w:r>
      <w:r>
        <w:rPr>
          <w:rStyle w:val="35"/>
          <w:rFonts w:ascii="Times New Roman" w:hAnsi="Times New Roman" w:cs="Times New Roman"/>
          <w:color w:val="000000" w:themeColor="text1"/>
          <w:sz w:val="24"/>
          <w:szCs w:val="24"/>
          <w14:textFill>
            <w14:solidFill>
              <w14:schemeClr w14:val="tx1"/>
            </w14:solidFill>
          </w14:textFill>
        </w:rPr>
        <w:t>house rental platform</w:t>
      </w:r>
      <w:r>
        <w:rPr>
          <w:rFonts w:ascii="Times New Roman" w:hAnsi="Times New Roman" w:cs="Times New Roman"/>
          <w:color w:val="000000" w:themeColor="text1"/>
          <w:sz w:val="24"/>
          <w:szCs w:val="24"/>
          <w14:textFill>
            <w14:solidFill>
              <w14:schemeClr w14:val="tx1"/>
            </w14:solidFill>
          </w14:textFill>
        </w:rPr>
        <w:t xml:space="preserve">, the empathy map becomes a </w:t>
      </w:r>
      <w:r>
        <w:rPr>
          <w:rStyle w:val="35"/>
          <w:rFonts w:ascii="Times New Roman" w:hAnsi="Times New Roman" w:cs="Times New Roman"/>
          <w:color w:val="000000" w:themeColor="text1"/>
          <w:sz w:val="24"/>
          <w:szCs w:val="24"/>
          <w14:textFill>
            <w14:solidFill>
              <w14:schemeClr w14:val="tx1"/>
            </w14:solidFill>
          </w14:textFill>
        </w:rPr>
        <w:t>crucial UX tool</w:t>
      </w:r>
      <w:r>
        <w:rPr>
          <w:rFonts w:ascii="Times New Roman" w:hAnsi="Times New Roman" w:cs="Times New Roman"/>
          <w:color w:val="000000" w:themeColor="text1"/>
          <w:sz w:val="24"/>
          <w:szCs w:val="24"/>
          <w14:textFill>
            <w14:solidFill>
              <w14:schemeClr w14:val="tx1"/>
            </w14:solidFill>
          </w14:textFill>
        </w:rPr>
        <w:t xml:space="preserve"> to understand the </w:t>
      </w:r>
      <w:r>
        <w:rPr>
          <w:rStyle w:val="35"/>
          <w:rFonts w:ascii="Times New Roman" w:hAnsi="Times New Roman" w:cs="Times New Roman"/>
          <w:color w:val="000000" w:themeColor="text1"/>
          <w:sz w:val="24"/>
          <w:szCs w:val="24"/>
          <w14:textFill>
            <w14:solidFill>
              <w14:schemeClr w14:val="tx1"/>
            </w14:solidFill>
          </w14:textFill>
        </w:rPr>
        <w:t>tenant</w:t>
      </w:r>
      <w:r>
        <w:rPr>
          <w:rFonts w:ascii="Times New Roman" w:hAnsi="Times New Roman" w:cs="Times New Roman"/>
          <w:color w:val="000000" w:themeColor="text1"/>
          <w:sz w:val="24"/>
          <w:szCs w:val="24"/>
          <w14:textFill>
            <w14:solidFill>
              <w14:schemeClr w14:val="tx1"/>
            </w14:solidFill>
          </w14:textFill>
        </w:rPr>
        <w:t xml:space="preserve"> (e.g., college students, working professionals) or </w:t>
      </w:r>
      <w:r>
        <w:rPr>
          <w:rStyle w:val="35"/>
          <w:rFonts w:ascii="Times New Roman" w:hAnsi="Times New Roman" w:cs="Times New Roman"/>
          <w:color w:val="000000" w:themeColor="text1"/>
          <w:sz w:val="24"/>
          <w:szCs w:val="24"/>
          <w14:textFill>
            <w14:solidFill>
              <w14:schemeClr w14:val="tx1"/>
            </w14:solidFill>
          </w14:textFill>
        </w:rPr>
        <w:t>property owner</w:t>
      </w:r>
      <w:r>
        <w:rPr>
          <w:rFonts w:ascii="Times New Roman" w:hAnsi="Times New Roman" w:cs="Times New Roman"/>
          <w:color w:val="000000" w:themeColor="text1"/>
          <w:sz w:val="24"/>
          <w:szCs w:val="24"/>
          <w14:textFill>
            <w14:solidFill>
              <w14:schemeClr w14:val="tx1"/>
            </w14:solidFill>
          </w14:textFill>
        </w:rPr>
        <w:t xml:space="preserve"> and their journey in renting or listing a property.</w:t>
      </w:r>
    </w:p>
    <w:p w14:paraId="43C07624">
      <w:pPr>
        <w:pStyle w:val="3"/>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val="0"/>
          <w:color w:val="000000" w:themeColor="text1"/>
          <w:sz w:val="24"/>
          <w:szCs w:val="24"/>
          <w14:textFill>
            <w14:solidFill>
              <w14:schemeClr w14:val="tx1"/>
            </w14:solidFill>
          </w14:textFill>
        </w:rPr>
        <w:t>Why is the Empathy Map Important for HOUSE HUNT?</w:t>
      </w:r>
    </w:p>
    <w:p w14:paraId="498123E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Helps your </w:t>
      </w:r>
      <w:r>
        <w:rPr>
          <w:rStyle w:val="35"/>
          <w:rFonts w:ascii="Times New Roman" w:hAnsi="Times New Roman" w:cs="Times New Roman"/>
          <w:color w:val="000000" w:themeColor="text1"/>
          <w:sz w:val="24"/>
          <w:szCs w:val="24"/>
          <w14:textFill>
            <w14:solidFill>
              <w14:schemeClr w14:val="tx1"/>
            </w14:solidFill>
          </w14:textFill>
        </w:rPr>
        <w:t>development team build features</w:t>
      </w:r>
      <w:r>
        <w:rPr>
          <w:rFonts w:ascii="Times New Roman" w:hAnsi="Times New Roman" w:cs="Times New Roman"/>
          <w:color w:val="000000" w:themeColor="text1"/>
          <w:sz w:val="24"/>
          <w:szCs w:val="24"/>
          <w14:textFill>
            <w14:solidFill>
              <w14:schemeClr w14:val="tx1"/>
            </w14:solidFill>
          </w14:textFill>
        </w:rPr>
        <w:t xml:space="preserve"> that address real user concerns</w:t>
      </w:r>
    </w:p>
    <w:p w14:paraId="7A4A890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Aids in creating a </w:t>
      </w:r>
      <w:r>
        <w:rPr>
          <w:rStyle w:val="35"/>
          <w:rFonts w:ascii="Times New Roman" w:hAnsi="Times New Roman" w:cs="Times New Roman"/>
          <w:color w:val="000000" w:themeColor="text1"/>
          <w:sz w:val="24"/>
          <w:szCs w:val="24"/>
          <w14:textFill>
            <w14:solidFill>
              <w14:schemeClr w14:val="tx1"/>
            </w14:solidFill>
          </w14:textFill>
        </w:rPr>
        <w:t>more intuitive and user-friendly UI/UX</w:t>
      </w:r>
    </w:p>
    <w:p w14:paraId="18773838">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Guides your </w:t>
      </w:r>
      <w:r>
        <w:rPr>
          <w:rStyle w:val="35"/>
          <w:rFonts w:ascii="Times New Roman" w:hAnsi="Times New Roman" w:cs="Times New Roman"/>
          <w:color w:val="000000" w:themeColor="text1"/>
          <w:sz w:val="24"/>
          <w:szCs w:val="24"/>
          <w14:textFill>
            <w14:solidFill>
              <w14:schemeClr w14:val="tx1"/>
            </w14:solidFill>
          </w14:textFill>
        </w:rPr>
        <w:t>content and communication strategy</w:t>
      </w:r>
      <w:r>
        <w:rPr>
          <w:rFonts w:ascii="Times New Roman" w:hAnsi="Times New Roman" w:cs="Times New Roman"/>
          <w:color w:val="000000" w:themeColor="text1"/>
          <w:sz w:val="24"/>
          <w:szCs w:val="24"/>
          <w14:textFill>
            <w14:solidFill>
              <w14:schemeClr w14:val="tx1"/>
            </w14:solidFill>
          </w14:textFill>
        </w:rPr>
        <w:t xml:space="preserve"> (e.g., what messages users respond to)</w:t>
      </w:r>
    </w:p>
    <w:p w14:paraId="30B48733">
      <w:pPr>
        <w:numPr>
          <w:ilvl w:val="0"/>
          <w:numId w:val="1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Ensures your solution is </w:t>
      </w:r>
      <w:r>
        <w:rPr>
          <w:rStyle w:val="35"/>
          <w:rFonts w:ascii="Times New Roman" w:hAnsi="Times New Roman" w:cs="Times New Roman"/>
          <w:color w:val="000000" w:themeColor="text1"/>
          <w:sz w:val="24"/>
          <w:szCs w:val="24"/>
          <w14:textFill>
            <w14:solidFill>
              <w14:schemeClr w14:val="tx1"/>
            </w14:solidFill>
          </w14:textFill>
        </w:rPr>
        <w:t>empathetic, practical, and user-centric</w:t>
      </w:r>
      <w:r>
        <w:rPr>
          <w:rFonts w:ascii="Times New Roman" w:hAnsi="Times New Roman" w:cs="Times New Roman"/>
          <w:color w:val="000000" w:themeColor="text1"/>
          <w:sz w:val="24"/>
          <w:szCs w:val="24"/>
          <w14:textFill>
            <w14:solidFill>
              <w14:schemeClr w14:val="tx1"/>
            </w14:solidFill>
          </w14:textFill>
        </w:rPr>
        <w:t>, not just technically sound</w:t>
      </w:r>
    </w:p>
    <w:p w14:paraId="18B3749D">
      <w:pPr>
        <w:jc w:val="both"/>
        <w:rPr>
          <w:rFonts w:ascii="Times New Roman" w:hAnsi="Times New Roman" w:cs="Times New Roman"/>
          <w:color w:val="000000" w:themeColor="text1"/>
          <w:sz w:val="24"/>
          <w:szCs w:val="24"/>
          <w14:textFill>
            <w14:solidFill>
              <w14:schemeClr w14:val="tx1"/>
            </w14:solidFill>
          </w14:textFill>
        </w:rPr>
      </w:pPr>
    </w:p>
    <w:p w14:paraId="378D70A5">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571490" cy="3476625"/>
            <wp:effectExtent l="76200" t="76200" r="12446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584366" cy="348450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82739F7">
      <w:pPr>
        <w:pStyle w:val="3"/>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User Needs (for Tenants)</w:t>
      </w:r>
    </w:p>
    <w:p w14:paraId="23E79246">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are the essential desires or features that the user expects from a rental platform.</w:t>
      </w:r>
    </w:p>
    <w:p w14:paraId="05E33D3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Verified and trustworthy rental listings</w:t>
      </w:r>
    </w:p>
    <w:p w14:paraId="79B0C3F1">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Filters for location, price, room type, etc.</w:t>
      </w:r>
    </w:p>
    <w:p w14:paraId="0D59E7A5">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Real-time availability and updates</w:t>
      </w:r>
    </w:p>
    <w:p w14:paraId="4D18586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Photos and accurate descriptions of properties</w:t>
      </w:r>
    </w:p>
    <w:p w14:paraId="3A04D28B">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Easy communication with landlords (chat/call)</w:t>
      </w:r>
    </w:p>
    <w:p w14:paraId="660DF7E2">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Mobile-friendly and easy-to-use interface</w:t>
      </w:r>
    </w:p>
    <w:p w14:paraId="40EB8DB1">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Option to bookmark or save listings</w:t>
      </w:r>
    </w:p>
    <w:p w14:paraId="27A78B0E">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Reviews or ratings from previous tenants</w:t>
      </w:r>
    </w:p>
    <w:p w14:paraId="618E6410">
      <w:pPr>
        <w:numPr>
          <w:ilvl w:val="0"/>
          <w:numId w:val="1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Transparent pricing (no hidden charges)</w:t>
      </w:r>
    </w:p>
    <w:p w14:paraId="2EA19AB2">
      <w:pPr>
        <w:pStyle w:val="3"/>
        <w:rPr>
          <w:rFonts w:ascii="Times New Roman" w:hAnsi="Times New Roman" w:cs="Times New Roman"/>
          <w:color w:val="000000" w:themeColor="text1"/>
          <w:sz w:val="24"/>
          <w:szCs w:val="24"/>
          <w:u w:val="single"/>
          <w14:textFill>
            <w14:solidFill>
              <w14:schemeClr w14:val="tx1"/>
            </w14:solidFill>
          </w14:textFill>
        </w:rPr>
      </w:pPr>
      <w:r>
        <w:rPr>
          <w:rStyle w:val="35"/>
          <w:rFonts w:ascii="Times New Roman" w:hAnsi="Times New Roman" w:cs="Times New Roman"/>
          <w:b/>
          <w:bCs w:val="0"/>
          <w:color w:val="000000" w:themeColor="text1"/>
          <w:sz w:val="24"/>
          <w:szCs w:val="24"/>
          <w:u w:val="single"/>
          <w14:textFill>
            <w14:solidFill>
              <w14:schemeClr w14:val="tx1"/>
            </w14:solidFill>
          </w14:textFill>
        </w:rPr>
        <w:t>Pain Points (for Tenants)</w:t>
      </w:r>
    </w:p>
    <w:p w14:paraId="08B87330">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represent the challenges or frustrations that users commonly face with current platforms.</w:t>
      </w:r>
    </w:p>
    <w:p w14:paraId="2727A7B8">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Fake or scam property listings</w:t>
      </w:r>
    </w:p>
    <w:p w14:paraId="375A08EC">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Outdated or inaccurate property details</w:t>
      </w:r>
    </w:p>
    <w:p w14:paraId="14151FBA">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centralized source of verified properties</w:t>
      </w:r>
    </w:p>
    <w:p w14:paraId="096EDBD2">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Poor user interface and complicated navigation</w:t>
      </w:r>
    </w:p>
    <w:p w14:paraId="7CF3B212">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Lack of direct communication with landlords</w:t>
      </w:r>
    </w:p>
    <w:p w14:paraId="2C0351E1">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review system for landlords or properties</w:t>
      </w:r>
    </w:p>
    <w:p w14:paraId="1668E99A">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Wasting time calling or visiting unavailable listings</w:t>
      </w:r>
    </w:p>
    <w:p w14:paraId="51D669A6">
      <w:pPr>
        <w:numPr>
          <w:ilvl w:val="0"/>
          <w:numId w:val="1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Security concerns during transactions or site visits</w:t>
      </w:r>
    </w:p>
    <w:p w14:paraId="5DA9E593">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 Brainstorming</w:t>
      </w:r>
    </w:p>
    <w:p w14:paraId="05C628F0">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Brainstorm &amp; Idea Prioritization :</w:t>
      </w:r>
    </w:p>
    <w:p w14:paraId="1E1D224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ideation phase lays the foundation for the success of the HOUSE HUNT project. It involves gathering the right team, identifying a real-world problem to solve, listing down ideas to address it, and prioritizing features to deliver a functional and user-friendly solution within a limited timeframe.</w:t>
      </w:r>
    </w:p>
    <w:p w14:paraId="5EB7F1C0">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Goal of the Project</w:t>
      </w:r>
    </w:p>
    <w:p w14:paraId="51C2404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Create a </w:t>
      </w:r>
      <w:r>
        <w:rPr>
          <w:rStyle w:val="35"/>
          <w:rFonts w:ascii="Times New Roman" w:hAnsi="Times New Roman" w:cs="Times New Roman"/>
          <w:color w:val="000000" w:themeColor="text1"/>
          <w:sz w:val="24"/>
          <w:szCs w:val="24"/>
          <w14:textFill>
            <w14:solidFill>
              <w14:schemeClr w14:val="tx1"/>
            </w14:solidFill>
          </w14:textFill>
        </w:rPr>
        <w:t>House Rent Application (HOUSE HUNT)</w:t>
      </w:r>
      <w:r>
        <w:rPr>
          <w:rFonts w:ascii="Times New Roman" w:hAnsi="Times New Roman" w:cs="Times New Roman"/>
          <w:color w:val="000000" w:themeColor="text1"/>
          <w:sz w:val="24"/>
          <w:szCs w:val="24"/>
          <w14:textFill>
            <w14:solidFill>
              <w14:schemeClr w14:val="tx1"/>
            </w14:solidFill>
          </w14:textFill>
        </w:rPr>
        <w:t xml:space="preserve"> using the </w:t>
      </w:r>
      <w:r>
        <w:rPr>
          <w:rStyle w:val="35"/>
          <w:rFonts w:ascii="Times New Roman" w:hAnsi="Times New Roman" w:cs="Times New Roman"/>
          <w:color w:val="000000" w:themeColor="text1"/>
          <w:sz w:val="24"/>
          <w:szCs w:val="24"/>
          <w14:textFill>
            <w14:solidFill>
              <w14:schemeClr w14:val="tx1"/>
            </w14:solidFill>
          </w14:textFill>
        </w:rPr>
        <w:t>MERN Stack</w:t>
      </w:r>
      <w:r>
        <w:rPr>
          <w:rFonts w:ascii="Times New Roman" w:hAnsi="Times New Roman" w:cs="Times New Roman"/>
          <w:color w:val="000000" w:themeColor="text1"/>
          <w:sz w:val="24"/>
          <w:szCs w:val="24"/>
          <w14:textFill>
            <w14:solidFill>
              <w14:schemeClr w14:val="tx1"/>
            </w14:solidFill>
          </w14:textFill>
        </w:rPr>
        <w:t xml:space="preserve"> (MongoDB, Express.js, React.js, Node.js) that allows users to:</w:t>
      </w:r>
    </w:p>
    <w:p w14:paraId="24296C84">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Search for rental properties based on filters (location, price, amenities, etc.)</w:t>
      </w:r>
    </w:p>
    <w:p w14:paraId="6434D3AD">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View detailed property information</w:t>
      </w:r>
    </w:p>
    <w:p w14:paraId="59A977E0">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Post their property for rent (for owners)</w:t>
      </w:r>
    </w:p>
    <w:p w14:paraId="5568B905">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Contact property owners or agents</w:t>
      </w:r>
    </w:p>
    <w:p w14:paraId="2D8EDD31">
      <w:pPr>
        <w:pStyle w:val="145"/>
        <w:numPr>
          <w:ilvl w:val="0"/>
          <w:numId w:val="1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Manage their account (sign up, login, update profile)</w:t>
      </w:r>
    </w:p>
    <w:p w14:paraId="5CC87B9D">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Step-1: Team Gathering, Collaboration and Select the Problem Statement</w:t>
      </w:r>
    </w:p>
    <w:p w14:paraId="123B1592">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Objective:</w:t>
      </w:r>
    </w:p>
    <w:p w14:paraId="7FB74C3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bring together individuals with diverse skill sets, align on a shared vision, and finalize a real-world problem to address using the MERN stack.</w:t>
      </w:r>
    </w:p>
    <w:p w14:paraId="35F3D371">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Actions Taken:</w:t>
      </w:r>
    </w:p>
    <w:p w14:paraId="66035A7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Team Formation</w:t>
      </w:r>
      <w:r>
        <w:rPr>
          <w:rFonts w:ascii="Times New Roman" w:hAnsi="Times New Roman" w:cs="Times New Roman"/>
          <w:color w:val="000000" w:themeColor="text1"/>
          <w:sz w:val="24"/>
          <w:szCs w:val="24"/>
          <w14:textFill>
            <w14:solidFill>
              <w14:schemeClr w14:val="tx1"/>
            </w14:solidFill>
          </w14:textFill>
        </w:rPr>
        <w:t>: A balanced team was formed consisting of frontend developers, backend developers, and database designers—all passionate about solving real-life problems through web development.</w:t>
      </w:r>
    </w:p>
    <w:p w14:paraId="29B2347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Skill Mapping</w:t>
      </w:r>
      <w:r>
        <w:rPr>
          <w:rFonts w:ascii="Times New Roman" w:hAnsi="Times New Roman" w:cs="Times New Roman"/>
          <w:color w:val="000000" w:themeColor="text1"/>
          <w:sz w:val="24"/>
          <w:szCs w:val="24"/>
          <w14:textFill>
            <w14:solidFill>
              <w14:schemeClr w14:val="tx1"/>
            </w14:solidFill>
          </w14:textFill>
        </w:rPr>
        <w:t>:</w:t>
      </w:r>
    </w:p>
    <w:p w14:paraId="34946E29">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Frontend: React.js, Bootstrap, HTML/CSS</w:t>
      </w:r>
    </w:p>
    <w:p w14:paraId="3D52F110">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Backend: Node.js, Express.js</w:t>
      </w:r>
    </w:p>
    <w:p w14:paraId="31F6C84F">
      <w:pPr>
        <w:pStyle w:val="145"/>
        <w:numPr>
          <w:ilvl w:val="0"/>
          <w:numId w:val="1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Database: MongoDB</w:t>
      </w:r>
    </w:p>
    <w:p w14:paraId="636F3BD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Collaboration Tools Used</w:t>
      </w:r>
      <w:r>
        <w:rPr>
          <w:rFonts w:ascii="Times New Roman" w:hAnsi="Times New Roman" w:cs="Times New Roman"/>
          <w:color w:val="000000" w:themeColor="text1"/>
          <w:sz w:val="24"/>
          <w:szCs w:val="24"/>
          <w14:textFill>
            <w14:solidFill>
              <w14:schemeClr w14:val="tx1"/>
            </w14:solidFill>
          </w14:textFill>
        </w:rPr>
        <w:t>:</w:t>
      </w:r>
    </w:p>
    <w:p w14:paraId="3D578956">
      <w:pPr>
        <w:pStyle w:val="145"/>
        <w:numPr>
          <w:ilvl w:val="0"/>
          <w:numId w:val="1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Communication: WhatsApp, Google Meet</w:t>
      </w:r>
    </w:p>
    <w:p w14:paraId="623C871A">
      <w:pPr>
        <w:pStyle w:val="145"/>
        <w:numPr>
          <w:ilvl w:val="0"/>
          <w:numId w:val="1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Planning: Trello, Google Docs</w:t>
      </w:r>
    </w:p>
    <w:p w14:paraId="4717C8A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Problem Identification:</w:t>
      </w:r>
    </w:p>
    <w:p w14:paraId="17442B9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After several rounds of discussion and idea pitching, the team unanimously agreed on solving a common issue: the difficulty in finding and renting houses conveniently and transparently.</w:t>
      </w:r>
    </w:p>
    <w:p w14:paraId="2D4952A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1. Team Formation and Role Distribution</w:t>
      </w:r>
    </w:p>
    <w:p w14:paraId="70F4310C">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foundation of any successful project lies in assembling a well-balanced and dedicated team. For our project titled </w:t>
      </w:r>
      <w:r>
        <w:rPr>
          <w:rStyle w:val="35"/>
          <w:rFonts w:ascii="Times New Roman" w:hAnsi="Times New Roman" w:cs="Times New Roman"/>
          <w:color w:val="000000" w:themeColor="text1"/>
          <w:sz w:val="24"/>
          <w:szCs w:val="24"/>
          <w14:textFill>
            <w14:solidFill>
              <w14:schemeClr w14:val="tx1"/>
            </w14:solidFill>
          </w14:textFill>
        </w:rPr>
        <w:t>HOUSE HUNT – A House Rent Application Using MERN Stack</w:t>
      </w:r>
      <w:r>
        <w:rPr>
          <w:rFonts w:ascii="Times New Roman" w:hAnsi="Times New Roman" w:cs="Times New Roman"/>
          <w:color w:val="000000" w:themeColor="text1"/>
          <w:sz w:val="24"/>
          <w:szCs w:val="24"/>
          <w14:textFill>
            <w14:solidFill>
              <w14:schemeClr w14:val="tx1"/>
            </w14:solidFill>
          </w14:textFill>
        </w:rPr>
        <w:t>, we began by identifying team members with strong enthusiasm for web development, practical problem-solving, and interest in building a real-world application from scratch.</w:t>
      </w:r>
    </w:p>
    <w:p w14:paraId="630A808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Our team comprises four committed members. Each member was assigned a specific role based on their individual skill set, domain knowledge, and preferences. This structured approach ensured a clear division of responsibilities, accountability, and efficient collaboration throughout the development lifecycle.</w:t>
      </w:r>
    </w:p>
    <w:tbl>
      <w:tblPr>
        <w:tblStyle w:val="12"/>
        <w:tblW w:w="8635"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196"/>
        <w:gridCol w:w="2059"/>
        <w:gridCol w:w="5380"/>
      </w:tblGrid>
      <w:tr w14:paraId="1737F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82" w:hRule="atLeast"/>
          <w:tblHeader/>
          <w:tblCellSpacing w:w="15" w:type="dxa"/>
          <w:jc w:val="center"/>
        </w:trPr>
        <w:tc>
          <w:tcPr>
            <w:tcW w:w="0" w:type="auto"/>
            <w:vAlign w:val="center"/>
          </w:tcPr>
          <w:p w14:paraId="24F1E642">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Team Member</w:t>
            </w:r>
          </w:p>
        </w:tc>
        <w:tc>
          <w:tcPr>
            <w:tcW w:w="0" w:type="auto"/>
            <w:vAlign w:val="center"/>
          </w:tcPr>
          <w:p w14:paraId="6F1B275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Assigned Role</w:t>
            </w:r>
          </w:p>
        </w:tc>
        <w:tc>
          <w:tcPr>
            <w:tcW w:w="0" w:type="auto"/>
            <w:vAlign w:val="center"/>
          </w:tcPr>
          <w:p w14:paraId="7FC08193">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Key Responsibilities</w:t>
            </w:r>
          </w:p>
        </w:tc>
      </w:tr>
      <w:tr w14:paraId="081FD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66" w:hRule="atLeast"/>
          <w:tblCellSpacing w:w="15" w:type="dxa"/>
          <w:jc w:val="center"/>
        </w:trPr>
        <w:tc>
          <w:tcPr>
            <w:tcW w:w="0" w:type="auto"/>
            <w:vAlign w:val="center"/>
          </w:tcPr>
          <w:p w14:paraId="580A4BE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1</w:t>
            </w:r>
          </w:p>
        </w:tc>
        <w:tc>
          <w:tcPr>
            <w:tcW w:w="0" w:type="auto"/>
            <w:vAlign w:val="center"/>
          </w:tcPr>
          <w:p w14:paraId="1E0DE064">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Project Lead &amp; Full Stack Developer</w:t>
            </w:r>
          </w:p>
        </w:tc>
        <w:tc>
          <w:tcPr>
            <w:tcW w:w="0" w:type="auto"/>
            <w:vAlign w:val="center"/>
          </w:tcPr>
          <w:p w14:paraId="1566142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Coordinating project timelines, managing GitHub repository, integrating frontend and backend, deployment.</w:t>
            </w:r>
          </w:p>
        </w:tc>
      </w:tr>
      <w:tr w14:paraId="13A30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74" w:hRule="atLeast"/>
          <w:tblCellSpacing w:w="15" w:type="dxa"/>
          <w:jc w:val="center"/>
        </w:trPr>
        <w:tc>
          <w:tcPr>
            <w:tcW w:w="0" w:type="auto"/>
            <w:vAlign w:val="center"/>
          </w:tcPr>
          <w:p w14:paraId="4948094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2</w:t>
            </w:r>
          </w:p>
        </w:tc>
        <w:tc>
          <w:tcPr>
            <w:tcW w:w="0" w:type="auto"/>
            <w:vAlign w:val="center"/>
          </w:tcPr>
          <w:p w14:paraId="6B98A662">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Frontend Developer</w:t>
            </w:r>
          </w:p>
        </w:tc>
        <w:tc>
          <w:tcPr>
            <w:tcW w:w="0" w:type="auto"/>
            <w:vAlign w:val="center"/>
          </w:tcPr>
          <w:p w14:paraId="5A33E34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Designing responsive user interfaces using React.js, managing UI/UX flow, integrating API data, using Tailwind CSS for styling</w:t>
            </w:r>
          </w:p>
        </w:tc>
      </w:tr>
      <w:tr w14:paraId="47206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43" w:hRule="atLeast"/>
          <w:tblCellSpacing w:w="15" w:type="dxa"/>
          <w:jc w:val="center"/>
        </w:trPr>
        <w:tc>
          <w:tcPr>
            <w:tcW w:w="0" w:type="auto"/>
            <w:vAlign w:val="center"/>
          </w:tcPr>
          <w:p w14:paraId="705E5C3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3</w:t>
            </w:r>
          </w:p>
        </w:tc>
        <w:tc>
          <w:tcPr>
            <w:tcW w:w="0" w:type="auto"/>
            <w:vAlign w:val="center"/>
          </w:tcPr>
          <w:p w14:paraId="6F03A2B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Backend Developer</w:t>
            </w:r>
          </w:p>
        </w:tc>
        <w:tc>
          <w:tcPr>
            <w:tcW w:w="0" w:type="auto"/>
            <w:vAlign w:val="center"/>
          </w:tcPr>
          <w:p w14:paraId="7986E58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Developing RESTful APIs using Node.js and Express.js, implementing authentication and authorization (JWT), business logic</w:t>
            </w:r>
          </w:p>
        </w:tc>
      </w:tr>
      <w:tr w14:paraId="0D4D2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74" w:hRule="atLeast"/>
          <w:tblCellSpacing w:w="15" w:type="dxa"/>
          <w:jc w:val="center"/>
        </w:trPr>
        <w:tc>
          <w:tcPr>
            <w:tcW w:w="0" w:type="auto"/>
            <w:vAlign w:val="center"/>
          </w:tcPr>
          <w:p w14:paraId="4122076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Member 4</w:t>
            </w:r>
          </w:p>
        </w:tc>
        <w:tc>
          <w:tcPr>
            <w:tcW w:w="0" w:type="auto"/>
            <w:vAlign w:val="center"/>
          </w:tcPr>
          <w:p w14:paraId="5183CCA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Database Manager &amp; QA Tester</w:t>
            </w:r>
          </w:p>
        </w:tc>
        <w:tc>
          <w:tcPr>
            <w:tcW w:w="0" w:type="auto"/>
            <w:vAlign w:val="center"/>
          </w:tcPr>
          <w:p w14:paraId="484EACE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Designing MongoDB database schemas, managing data models, writing queries, performing manual testing and reporting bugs</w:t>
            </w:r>
          </w:p>
        </w:tc>
      </w:tr>
    </w:tbl>
    <w:p w14:paraId="6327810F">
      <w:pPr>
        <w:rPr>
          <w:rFonts w:ascii="Times New Roman" w:hAnsi="Times New Roman" w:cs="Times New Roman"/>
          <w:color w:val="000000" w:themeColor="text1"/>
          <w:sz w:val="24"/>
          <w:szCs w:val="24"/>
          <w14:textFill>
            <w14:solidFill>
              <w14:schemeClr w14:val="tx1"/>
            </w14:solidFill>
          </w14:textFill>
        </w:rPr>
      </w:pPr>
    </w:p>
    <w:p w14:paraId="7D8F02CC">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adopted a collaborative model that allowed flexibility and learning opportunities. Members often cross-collaborated across modules to support one another, strengthening teamwork and overall output.</w:t>
      </w:r>
    </w:p>
    <w:p w14:paraId="726B50F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2. Collaboration Tools and Workflow</w:t>
      </w:r>
    </w:p>
    <w:p w14:paraId="1A0DA2C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seamless communication and progress tracking, especially in a hybrid working environment, we utilized a range of collaboration tools. These helped us stay aligned with project goals, deadlines, and updates:</w:t>
      </w:r>
    </w:p>
    <w:p w14:paraId="182B0CD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Git &amp; GitHub</w:t>
      </w:r>
      <w:r>
        <w:rPr>
          <w:rFonts w:ascii="Times New Roman" w:hAnsi="Times New Roman" w:cs="Times New Roman"/>
          <w:color w:val="000000" w:themeColor="text1"/>
          <w:sz w:val="24"/>
          <w:szCs w:val="24"/>
          <w14:textFill>
            <w14:solidFill>
              <w14:schemeClr w14:val="tx1"/>
            </w14:solidFill>
          </w14:textFill>
        </w:rPr>
        <w:t>: For version control, collaborative code reviews, branching strategies, and pull requests.</w:t>
      </w:r>
    </w:p>
    <w:p w14:paraId="4698EF7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 xml:space="preserve">Google Meet / Whatsapp </w:t>
      </w:r>
      <w:r>
        <w:rPr>
          <w:rFonts w:ascii="Times New Roman" w:hAnsi="Times New Roman" w:cs="Times New Roman"/>
          <w:color w:val="000000" w:themeColor="text1"/>
          <w:sz w:val="24"/>
          <w:szCs w:val="24"/>
          <w14:textFill>
            <w14:solidFill>
              <w14:schemeClr w14:val="tx1"/>
            </w14:solidFill>
          </w14:textFill>
        </w:rPr>
        <w:t>: For regular virtual meetings, daily/weekly stand-ups, and technical discussions.</w:t>
      </w:r>
    </w:p>
    <w:p w14:paraId="7428AEF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Google Drive / Docs</w:t>
      </w:r>
      <w:r>
        <w:rPr>
          <w:rFonts w:ascii="Times New Roman" w:hAnsi="Times New Roman" w:cs="Times New Roman"/>
          <w:color w:val="000000" w:themeColor="text1"/>
          <w:sz w:val="24"/>
          <w:szCs w:val="24"/>
          <w14:textFill>
            <w14:solidFill>
              <w14:schemeClr w14:val="tx1"/>
            </w14:solidFill>
          </w14:textFill>
        </w:rPr>
        <w:t>: For storing and sharing important project-related documents, reports, and references.</w:t>
      </w:r>
    </w:p>
    <w:p w14:paraId="57CDB6D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followed a simplified agile approach with iterative development and continuous integration. Weekly check-ins helped us identify blockers early, track progress, and maintain momentum.</w:t>
      </w:r>
    </w:p>
    <w:p w14:paraId="09EC2010">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3. Brainstorming and Problem Selection</w:t>
      </w:r>
    </w:p>
    <w:p w14:paraId="4296C40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Our initial goal was to identify a real-world problem that could be solved effectively using the MERN stack. We conducted several brainstorming sessions where each team member proposed different ideas from areas such as:</w:t>
      </w:r>
    </w:p>
    <w:p w14:paraId="2CEA2B10">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Healthcare management systems</w:t>
      </w:r>
    </w:p>
    <w:p w14:paraId="2E82D057">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education platforms</w:t>
      </w:r>
    </w:p>
    <w:p w14:paraId="6B7F770A">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E-commerce stores for small businesses</w:t>
      </w:r>
    </w:p>
    <w:p w14:paraId="1406A7E2">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Rental property listing and management platforms</w:t>
      </w:r>
    </w:p>
    <w:p w14:paraId="5E633648">
      <w:pPr>
        <w:pStyle w:val="145"/>
        <w:numPr>
          <w:ilvl w:val="0"/>
          <w:numId w:val="1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Local job portals and community service apps</w:t>
      </w:r>
    </w:p>
    <w:p w14:paraId="1F26564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evaluating these ideas based on feasibility, scope, relevance, and innovation, we collectively agreed upon the </w:t>
      </w:r>
      <w:r>
        <w:rPr>
          <w:rStyle w:val="35"/>
          <w:rFonts w:ascii="Times New Roman" w:hAnsi="Times New Roman" w:cs="Times New Roman"/>
          <w:color w:val="000000" w:themeColor="text1"/>
          <w:sz w:val="24"/>
          <w:szCs w:val="24"/>
          <w14:textFill>
            <w14:solidFill>
              <w14:schemeClr w14:val="tx1"/>
            </w14:solidFill>
          </w14:textFill>
        </w:rPr>
        <w:t>Online House Rental Management System</w:t>
      </w:r>
      <w:r>
        <w:rPr>
          <w:rFonts w:ascii="Times New Roman" w:hAnsi="Times New Roman" w:cs="Times New Roman"/>
          <w:color w:val="000000" w:themeColor="text1"/>
          <w:sz w:val="24"/>
          <w:szCs w:val="24"/>
          <w14:textFill>
            <w14:solidFill>
              <w14:schemeClr w14:val="tx1"/>
            </w14:solidFill>
          </w14:textFill>
        </w:rPr>
        <w:t xml:space="preserve"> as the most promising and impactful choice.</w:t>
      </w:r>
    </w:p>
    <w:p w14:paraId="1CC9A244">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4. Why We Chose This Problem</w:t>
      </w:r>
    </w:p>
    <w:p w14:paraId="7E62B97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decision to work on a house rent application was driven by the following key factors:</w:t>
      </w:r>
    </w:p>
    <w:p w14:paraId="2C71A48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High Practical Relevance</w:t>
      </w:r>
      <w:r>
        <w:rPr>
          <w:rFonts w:ascii="Times New Roman" w:hAnsi="Times New Roman" w:cs="Times New Roman"/>
          <w:color w:val="000000" w:themeColor="text1"/>
          <w:sz w:val="24"/>
          <w:szCs w:val="24"/>
          <w14:textFill>
            <w14:solidFill>
              <w14:schemeClr w14:val="tx1"/>
            </w14:solidFill>
          </w14:textFill>
        </w:rPr>
        <w:t>: With increasing urban migration and digitization, there is a growing demand for online rental platforms, especially among students and working professionals relocating to new cities.</w:t>
      </w:r>
    </w:p>
    <w:p w14:paraId="1EC1C5F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Market Gap</w:t>
      </w:r>
      <w:r>
        <w:rPr>
          <w:rFonts w:ascii="Times New Roman" w:hAnsi="Times New Roman" w:cs="Times New Roman"/>
          <w:color w:val="000000" w:themeColor="text1"/>
          <w:sz w:val="24"/>
          <w:szCs w:val="24"/>
          <w14:textFill>
            <w14:solidFill>
              <w14:schemeClr w14:val="tx1"/>
            </w14:solidFill>
          </w14:textFill>
        </w:rPr>
        <w:t>: Most existing rental portals are either paid, limited in scope, or difficult to use for individual landlords. Our platform aims to bridge this gap by offering a simple, user-friendly, and accessible solution for both tenants and property owners.</w:t>
      </w:r>
    </w:p>
    <w:p w14:paraId="0AD4059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Technology Fit</w:t>
      </w:r>
      <w:r>
        <w:rPr>
          <w:rFonts w:ascii="Times New Roman" w:hAnsi="Times New Roman" w:cs="Times New Roman"/>
          <w:color w:val="000000" w:themeColor="text1"/>
          <w:sz w:val="24"/>
          <w:szCs w:val="24"/>
          <w14:textFill>
            <w14:solidFill>
              <w14:schemeClr w14:val="tx1"/>
            </w14:solidFill>
          </w14:textFill>
        </w:rPr>
        <w:t>: The problem is ideal for implementing CRUD operations, user authentication, RESTful API design, and MongoDB-based data management — perfectly aligning with the MERN stack.</w:t>
      </w:r>
    </w:p>
    <w:p w14:paraId="02E77DE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Scalability and Innovation Potential</w:t>
      </w:r>
      <w:r>
        <w:rPr>
          <w:rFonts w:ascii="Times New Roman" w:hAnsi="Times New Roman" w:cs="Times New Roman"/>
          <w:color w:val="000000" w:themeColor="text1"/>
          <w:sz w:val="24"/>
          <w:szCs w:val="24"/>
          <w14:textFill>
            <w14:solidFill>
              <w14:schemeClr w14:val="tx1"/>
            </w14:solidFill>
          </w14:textFill>
        </w:rPr>
        <w:t>: This system can be expanded in the future with features such as:</w:t>
      </w:r>
    </w:p>
    <w:p w14:paraId="05D5A6B1">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payment integration (e.g., Razorpay, Stripe)</w:t>
      </w:r>
    </w:p>
    <w:p w14:paraId="70688860">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API for property location tracking</w:t>
      </w:r>
    </w:p>
    <w:p w14:paraId="7544C4EC">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Messaging/chat system between tenants and owners</w:t>
      </w:r>
    </w:p>
    <w:p w14:paraId="6A437E9A">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analytics and property verification dashboard</w:t>
      </w:r>
    </w:p>
    <w:p w14:paraId="3A5CD74D">
      <w:pPr>
        <w:pStyle w:val="145"/>
        <w:numPr>
          <w:ilvl w:val="0"/>
          <w:numId w:val="18"/>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 app version using React Native</w:t>
      </w:r>
    </w:p>
    <w:p w14:paraId="16BC7A65">
      <w:pPr>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5. Final Problem Statement</w:t>
      </w:r>
    </w:p>
    <w:p w14:paraId="57B02AD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"To design and develop a responsive, secure, and scalable web application using the MERN stack that enables house owners to list rental properties and allows tenants to search, filter, view, and inquire about properties, thereby simplifying the rental process and minimizing dependency on third-party agents."</w:t>
      </w:r>
    </w:p>
    <w:p w14:paraId="1C6946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problem not only allowed us to apply our technical knowledge in full-stack development but also inspired us to build something that could be expanded and deployed in a real-world setting.</w:t>
      </w:r>
    </w:p>
    <w:p w14:paraId="0DC7B9B4">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Step-2: Brainstorm, Idea Listing and Grouping</w:t>
      </w:r>
    </w:p>
    <w:p w14:paraId="422BE3B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Once the team was formed and the problem statement was finalized, the next crucial step in the project development process was to brainstorm different ideas related to the solution, list those ideas collaboratively, and group them into meaningful categories. This step helped us visualize the complete scope of the application, prioritize features, and streamline the development process.</w:t>
      </w:r>
    </w:p>
    <w:p w14:paraId="28CCB01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1. Purpose of the Brainstorming Session</w:t>
      </w:r>
    </w:p>
    <w:p w14:paraId="4F8C2172">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goal of the brainstorming session was to:</w:t>
      </w:r>
    </w:p>
    <w:p w14:paraId="4DEBEA01">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Understand what functionalities users would expect from a house rental platform.</w:t>
      </w:r>
    </w:p>
    <w:p w14:paraId="6E7D0F2A">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Identify all possible features that can enhance user experience and platform efficiency.</w:t>
      </w:r>
    </w:p>
    <w:p w14:paraId="4EBBA030">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Break down the problem into smaller manageable modules for better planning and development.</w:t>
      </w:r>
    </w:p>
    <w:p w14:paraId="0EFD3ADD">
      <w:pPr>
        <w:pStyle w:val="145"/>
        <w:numPr>
          <w:ilvl w:val="0"/>
          <w:numId w:val="19"/>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Align everyone's vision regarding the project scope and deliverables.</w:t>
      </w:r>
    </w:p>
    <w:p w14:paraId="23C7F99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2. Brainstorming Methodology</w:t>
      </w:r>
    </w:p>
    <w:p w14:paraId="49BDFBE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conducted a series of brainstorming sessions over virtual meetings using tools like:</w:t>
      </w:r>
    </w:p>
    <w:p w14:paraId="1874B62A">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Miro</w:t>
      </w:r>
      <w:r>
        <w:rPr>
          <w:rFonts w:ascii="Times New Roman" w:hAnsi="Times New Roman" w:cs="Times New Roman"/>
          <w:color w:val="000000" w:themeColor="text1"/>
          <w:sz w:val="24"/>
          <w:szCs w:val="24"/>
          <w14:textFill>
            <w14:solidFill>
              <w14:schemeClr w14:val="tx1"/>
            </w14:solidFill>
          </w14:textFill>
        </w:rPr>
        <w:t xml:space="preserve"> for real-time collaborative whiteboarding and mind mapping.</w:t>
      </w:r>
    </w:p>
    <w:p w14:paraId="507D316A">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Google Docs</w:t>
      </w:r>
      <w:r>
        <w:rPr>
          <w:rFonts w:ascii="Times New Roman" w:hAnsi="Times New Roman" w:cs="Times New Roman"/>
          <w:color w:val="000000" w:themeColor="text1"/>
          <w:sz w:val="24"/>
          <w:szCs w:val="24"/>
          <w14:textFill>
            <w14:solidFill>
              <w14:schemeClr w14:val="tx1"/>
            </w14:solidFill>
          </w14:textFill>
        </w:rPr>
        <w:t xml:space="preserve"> for live note-taking and idea capturing.</w:t>
      </w:r>
    </w:p>
    <w:p w14:paraId="6DDD8646">
      <w:pPr>
        <w:pStyle w:val="145"/>
        <w:numPr>
          <w:ilvl w:val="0"/>
          <w:numId w:val="20"/>
        </w:numPr>
        <w:spacing w:after="160" w:line="259"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Trello</w:t>
      </w:r>
      <w:r>
        <w:rPr>
          <w:rFonts w:ascii="Times New Roman" w:hAnsi="Times New Roman" w:cs="Times New Roman"/>
          <w:color w:val="000000" w:themeColor="text1"/>
          <w:sz w:val="24"/>
          <w:szCs w:val="24"/>
          <w14:textFill>
            <w14:solidFill>
              <w14:schemeClr w14:val="tx1"/>
            </w14:solidFill>
          </w14:textFill>
        </w:rPr>
        <w:t xml:space="preserve"> for organizing features into categories and prioritizing tasks.</w:t>
      </w:r>
    </w:p>
    <w:p w14:paraId="6675124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Each team member contributed ideas based on:</w:t>
      </w:r>
    </w:p>
    <w:p w14:paraId="344C2350">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Personal experiences</w:t>
      </w:r>
    </w:p>
    <w:p w14:paraId="67F379E5">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Existing popular rental apps (like NoBroker, Housing.com, MagicBricks, etc.)</w:t>
      </w:r>
    </w:p>
    <w:p w14:paraId="02982B20">
      <w:pPr>
        <w:pStyle w:val="145"/>
        <w:numPr>
          <w:ilvl w:val="0"/>
          <w:numId w:val="21"/>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expectations and pain points</w:t>
      </w:r>
    </w:p>
    <w:p w14:paraId="22BB117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used a </w:t>
      </w:r>
      <w:r>
        <w:rPr>
          <w:rStyle w:val="35"/>
          <w:rFonts w:ascii="Times New Roman" w:hAnsi="Times New Roman" w:cs="Times New Roman"/>
          <w:color w:val="000000" w:themeColor="text1"/>
          <w:sz w:val="24"/>
          <w:szCs w:val="24"/>
          <w14:textFill>
            <w14:solidFill>
              <w14:schemeClr w14:val="tx1"/>
            </w14:solidFill>
          </w14:textFill>
        </w:rPr>
        <w:t>Round-Robin format</w:t>
      </w:r>
      <w:r>
        <w:rPr>
          <w:rFonts w:ascii="Times New Roman" w:hAnsi="Times New Roman" w:cs="Times New Roman"/>
          <w:color w:val="000000" w:themeColor="text1"/>
          <w:sz w:val="24"/>
          <w:szCs w:val="24"/>
          <w14:textFill>
            <w14:solidFill>
              <w14:schemeClr w14:val="tx1"/>
            </w14:solidFill>
          </w14:textFill>
        </w:rPr>
        <w:t xml:space="preserve"> where every team member was encouraged to present one or more ideas at a time. No idea was considered irrelevant or dismissed immediately — everything was listed for review.</w:t>
      </w:r>
    </w:p>
    <w:p w14:paraId="7D98D2F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3. Idea Listing</w:t>
      </w:r>
    </w:p>
    <w:p w14:paraId="6AE290C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Below is the comprehensive list of ideas/features that emerged during the brainstorming phase:</w:t>
      </w:r>
    </w:p>
    <w:p w14:paraId="10D8A83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Core Features:</w:t>
      </w:r>
    </w:p>
    <w:p w14:paraId="62BA06F1">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listing by owners</w:t>
      </w:r>
    </w:p>
    <w:p w14:paraId="15A937E6">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Tenant registration/login</w:t>
      </w:r>
    </w:p>
    <w:p w14:paraId="17D23F0F">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search with filters (location, price, number of rooms)</w:t>
      </w:r>
    </w:p>
    <w:p w14:paraId="77C9E761">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detail view with photos, amenities, and descriptions</w:t>
      </w:r>
    </w:p>
    <w:p w14:paraId="17BE78A4">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contact or inquiry form</w:t>
      </w:r>
    </w:p>
    <w:p w14:paraId="0126DD8F">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dashboard for both tenants and owners</w:t>
      </w:r>
    </w:p>
    <w:p w14:paraId="4B0E7058">
      <w:pPr>
        <w:pStyle w:val="145"/>
        <w:numPr>
          <w:ilvl w:val="0"/>
          <w:numId w:val="22"/>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status (available/booked)</w:t>
      </w:r>
    </w:p>
    <w:p w14:paraId="03F8BF0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Extended Features:</w:t>
      </w:r>
    </w:p>
    <w:p w14:paraId="78C64E47">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reviews and ratings on properties</w:t>
      </w:r>
    </w:p>
    <w:p w14:paraId="6AB603F5">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Save/favorite properties for later</w:t>
      </w:r>
    </w:p>
    <w:p w14:paraId="63C2CC1B">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panel to manage listings and users</w:t>
      </w:r>
    </w:p>
    <w:p w14:paraId="431D1C8C">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Push notifications (e.g., new listings in user’s area)</w:t>
      </w:r>
    </w:p>
    <w:p w14:paraId="4EDD008C">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Email confirmation on inquiry or registration</w:t>
      </w:r>
    </w:p>
    <w:p w14:paraId="0F6AE4F6">
      <w:pPr>
        <w:pStyle w:val="145"/>
        <w:numPr>
          <w:ilvl w:val="0"/>
          <w:numId w:val="23"/>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OTP-based login or multi-factor authentication</w:t>
      </w:r>
    </w:p>
    <w:p w14:paraId="12DE6CA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Future Enhancement Ideas:</w:t>
      </w:r>
    </w:p>
    <w:p w14:paraId="79FA76B0">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Online rent agreement generation</w:t>
      </w:r>
    </w:p>
    <w:p w14:paraId="18A83719">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Integrated payment gateway (Razorpay, Stripe)</w:t>
      </w:r>
    </w:p>
    <w:p w14:paraId="085688FC">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Chat system between tenant and owner</w:t>
      </w:r>
    </w:p>
    <w:p w14:paraId="7AD1E949">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integration for viewing location</w:t>
      </w:r>
    </w:p>
    <w:p w14:paraId="61EF8922">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Recommendation system based on user search history</w:t>
      </w:r>
    </w:p>
    <w:p w14:paraId="3D6CC1AE">
      <w:pPr>
        <w:pStyle w:val="145"/>
        <w:numPr>
          <w:ilvl w:val="0"/>
          <w:numId w:val="24"/>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Mobile app version (React Native or Flutter)</w:t>
      </w:r>
    </w:p>
    <w:p w14:paraId="104F125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4. Grouping of Ideas</w:t>
      </w:r>
    </w:p>
    <w:p w14:paraId="4480780A">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listing all possible ideas, we organized them into logical </w:t>
      </w:r>
      <w:r>
        <w:rPr>
          <w:rStyle w:val="35"/>
          <w:rFonts w:ascii="Times New Roman" w:hAnsi="Times New Roman" w:cs="Times New Roman"/>
          <w:color w:val="000000" w:themeColor="text1"/>
          <w:sz w:val="24"/>
          <w:szCs w:val="24"/>
          <w14:textFill>
            <w14:solidFill>
              <w14:schemeClr w14:val="tx1"/>
            </w14:solidFill>
          </w14:textFill>
        </w:rPr>
        <w:t>feature groups</w:t>
      </w:r>
      <w:r>
        <w:rPr>
          <w:rFonts w:ascii="Times New Roman" w:hAnsi="Times New Roman" w:cs="Times New Roman"/>
          <w:color w:val="000000" w:themeColor="text1"/>
          <w:sz w:val="24"/>
          <w:szCs w:val="24"/>
          <w14:textFill>
            <w14:solidFill>
              <w14:schemeClr w14:val="tx1"/>
            </w14:solidFill>
          </w14:textFill>
        </w:rPr>
        <w:t xml:space="preserve"> for better clarity and to ease project execution. This step was critical for defining the Minimum Viable Product (MVP) and planning development sprints.</w:t>
      </w:r>
    </w:p>
    <w:tbl>
      <w:tblPr>
        <w:tblStyle w:val="12"/>
        <w:tblW w:w="9351"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070"/>
        <w:gridCol w:w="7281"/>
      </w:tblGrid>
      <w:tr w14:paraId="1DC42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83" w:hRule="atLeast"/>
          <w:tblHeader/>
          <w:tblCellSpacing w:w="15" w:type="dxa"/>
          <w:jc w:val="center"/>
        </w:trPr>
        <w:tc>
          <w:tcPr>
            <w:tcW w:w="0" w:type="auto"/>
            <w:vAlign w:val="center"/>
          </w:tcPr>
          <w:p w14:paraId="0F89F3F3">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Category</w:t>
            </w:r>
          </w:p>
        </w:tc>
        <w:tc>
          <w:tcPr>
            <w:tcW w:w="0" w:type="auto"/>
            <w:vAlign w:val="center"/>
          </w:tcPr>
          <w:p w14:paraId="3A605C5D">
            <w:pPr>
              <w:jc w:val="cente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Features Grouped</w:t>
            </w:r>
          </w:p>
        </w:tc>
      </w:tr>
      <w:tr w14:paraId="3BD1F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0816D1A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Management</w:t>
            </w:r>
          </w:p>
        </w:tc>
        <w:tc>
          <w:tcPr>
            <w:tcW w:w="0" w:type="auto"/>
            <w:vAlign w:val="center"/>
          </w:tcPr>
          <w:p w14:paraId="6E75E4A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Registration, Login, Logout, Dashboard, Profile Management</w:t>
            </w:r>
          </w:p>
        </w:tc>
      </w:tr>
      <w:tr w14:paraId="43DAC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0207B23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Property Listings</w:t>
            </w:r>
          </w:p>
        </w:tc>
        <w:tc>
          <w:tcPr>
            <w:tcW w:w="0" w:type="auto"/>
            <w:vAlign w:val="center"/>
          </w:tcPr>
          <w:p w14:paraId="7C4D7DA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Property, View Property, Edit/Delete Listings, Add Photos, Property Status</w:t>
            </w:r>
          </w:p>
        </w:tc>
      </w:tr>
      <w:tr w14:paraId="77C81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3A6DD7A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p>
        </w:tc>
        <w:tc>
          <w:tcPr>
            <w:tcW w:w="0" w:type="auto"/>
            <w:vAlign w:val="center"/>
          </w:tcPr>
          <w:p w14:paraId="22F6F95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Search by location, price range, bedrooms, availability</w:t>
            </w:r>
          </w:p>
        </w:tc>
      </w:tr>
      <w:tr w14:paraId="2C308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15" w:hRule="atLeast"/>
          <w:tblCellSpacing w:w="15" w:type="dxa"/>
          <w:jc w:val="center"/>
        </w:trPr>
        <w:tc>
          <w:tcPr>
            <w:tcW w:w="0" w:type="auto"/>
            <w:vAlign w:val="center"/>
          </w:tcPr>
          <w:p w14:paraId="5373011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Inquiries &amp; Contact</w:t>
            </w:r>
          </w:p>
        </w:tc>
        <w:tc>
          <w:tcPr>
            <w:tcW w:w="0" w:type="auto"/>
            <w:vAlign w:val="center"/>
          </w:tcPr>
          <w:p w14:paraId="7DFE9F41">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Inquiry form, Contact owner, Email confirmation, Inquiry history</w:t>
            </w:r>
          </w:p>
        </w:tc>
      </w:tr>
      <w:tr w14:paraId="5E962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5D7CB03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Admin Operations</w:t>
            </w:r>
          </w:p>
        </w:tc>
        <w:tc>
          <w:tcPr>
            <w:tcW w:w="0" w:type="auto"/>
            <w:vAlign w:val="center"/>
          </w:tcPr>
          <w:p w14:paraId="1381333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monitoring, Property moderation, Feedback &amp; review management</w:t>
            </w:r>
          </w:p>
        </w:tc>
      </w:tr>
      <w:tr w14:paraId="07D84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6" w:hRule="atLeast"/>
          <w:tblCellSpacing w:w="15" w:type="dxa"/>
          <w:jc w:val="center"/>
        </w:trPr>
        <w:tc>
          <w:tcPr>
            <w:tcW w:w="0" w:type="auto"/>
            <w:vAlign w:val="center"/>
          </w:tcPr>
          <w:p w14:paraId="41D9397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Security</w:t>
            </w:r>
          </w:p>
        </w:tc>
        <w:tc>
          <w:tcPr>
            <w:tcW w:w="0" w:type="auto"/>
            <w:vAlign w:val="center"/>
          </w:tcPr>
          <w:p w14:paraId="457DD81A">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 authentication, Password encryption, Role-based access</w:t>
            </w:r>
          </w:p>
        </w:tc>
      </w:tr>
      <w:tr w14:paraId="1463B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30" w:hRule="atLeast"/>
          <w:tblCellSpacing w:w="15" w:type="dxa"/>
          <w:jc w:val="center"/>
        </w:trPr>
        <w:tc>
          <w:tcPr>
            <w:tcW w:w="0" w:type="auto"/>
            <w:vAlign w:val="center"/>
          </w:tcPr>
          <w:p w14:paraId="0F93BD40">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Advanced Features</w:t>
            </w:r>
          </w:p>
        </w:tc>
        <w:tc>
          <w:tcPr>
            <w:tcW w:w="0" w:type="auto"/>
            <w:vAlign w:val="center"/>
          </w:tcPr>
          <w:p w14:paraId="31D0052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Favorites, Reviews, Ratings, Notifications, Chat system (Future), Payment gateway</w:t>
            </w:r>
          </w:p>
        </w:tc>
      </w:tr>
    </w:tbl>
    <w:p w14:paraId="50E79C70">
      <w:pPr>
        <w:rPr>
          <w:rFonts w:ascii="Times New Roman" w:hAnsi="Times New Roman" w:cs="Times New Roman"/>
          <w:color w:val="000000" w:themeColor="text1"/>
          <w:sz w:val="24"/>
          <w:szCs w:val="24"/>
          <w14:textFill>
            <w14:solidFill>
              <w14:schemeClr w14:val="tx1"/>
            </w14:solidFill>
          </w14:textFill>
        </w:rPr>
      </w:pPr>
    </w:p>
    <w:p w14:paraId="60694D7A">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5. Key Takeaways from This Phase</w:t>
      </w:r>
    </w:p>
    <w:p w14:paraId="42CE248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successfully transformed a broad problem statement into well-defined, actionable modules.</w:t>
      </w:r>
    </w:p>
    <w:p w14:paraId="795C156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Prioritized </w:t>
      </w:r>
      <w:r>
        <w:rPr>
          <w:rStyle w:val="35"/>
          <w:rFonts w:ascii="Times New Roman" w:hAnsi="Times New Roman" w:cs="Times New Roman"/>
          <w:color w:val="000000" w:themeColor="text1"/>
          <w:sz w:val="24"/>
          <w:szCs w:val="24"/>
          <w14:textFill>
            <w14:solidFill>
              <w14:schemeClr w14:val="tx1"/>
            </w14:solidFill>
          </w14:textFill>
        </w:rPr>
        <w:t>core functionalities</w:t>
      </w:r>
      <w:r>
        <w:rPr>
          <w:rFonts w:ascii="Times New Roman" w:hAnsi="Times New Roman" w:cs="Times New Roman"/>
          <w:color w:val="000000" w:themeColor="text1"/>
          <w:sz w:val="24"/>
          <w:szCs w:val="24"/>
          <w14:textFill>
            <w14:solidFill>
              <w14:schemeClr w14:val="tx1"/>
            </w14:solidFill>
          </w14:textFill>
        </w:rPr>
        <w:t xml:space="preserve"> that are essential for launch, and documented </w:t>
      </w:r>
      <w:r>
        <w:rPr>
          <w:rStyle w:val="35"/>
          <w:rFonts w:ascii="Times New Roman" w:hAnsi="Times New Roman" w:cs="Times New Roman"/>
          <w:color w:val="000000" w:themeColor="text1"/>
          <w:sz w:val="24"/>
          <w:szCs w:val="24"/>
          <w14:textFill>
            <w14:solidFill>
              <w14:schemeClr w14:val="tx1"/>
            </w14:solidFill>
          </w14:textFill>
        </w:rPr>
        <w:t>advanced features</w:t>
      </w:r>
      <w:r>
        <w:rPr>
          <w:rFonts w:ascii="Times New Roman" w:hAnsi="Times New Roman" w:cs="Times New Roman"/>
          <w:color w:val="000000" w:themeColor="text1"/>
          <w:sz w:val="24"/>
          <w:szCs w:val="24"/>
          <w14:textFill>
            <w14:solidFill>
              <w14:schemeClr w14:val="tx1"/>
            </w14:solidFill>
          </w14:textFill>
        </w:rPr>
        <w:t xml:space="preserve"> for future expansion.</w:t>
      </w:r>
    </w:p>
    <w:p w14:paraId="5CADD96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Ensured everyone in the team had a shared understanding of what needs to be built and how we’ll divide it across upcoming development phases.</w:t>
      </w:r>
    </w:p>
    <w:p w14:paraId="1479F4E6">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Established the foundation for </w:t>
      </w:r>
      <w:r>
        <w:rPr>
          <w:rStyle w:val="35"/>
          <w:rFonts w:ascii="Times New Roman" w:hAnsi="Times New Roman" w:cs="Times New Roman"/>
          <w:color w:val="000000" w:themeColor="text1"/>
          <w:sz w:val="24"/>
          <w:szCs w:val="24"/>
          <w14:textFill>
            <w14:solidFill>
              <w14:schemeClr w14:val="tx1"/>
            </w14:solidFill>
          </w14:textFill>
        </w:rPr>
        <w:t>Requirement Analysis</w:t>
      </w:r>
      <w:r>
        <w:rPr>
          <w:rFonts w:ascii="Times New Roman" w:hAnsi="Times New Roman" w:cs="Times New Roman"/>
          <w:color w:val="000000" w:themeColor="text1"/>
          <w:sz w:val="24"/>
          <w:szCs w:val="24"/>
          <w14:textFill>
            <w14:solidFill>
              <w14:schemeClr w14:val="tx1"/>
            </w14:solidFill>
          </w14:textFill>
        </w:rPr>
        <w:t xml:space="preserve">, </w:t>
      </w:r>
      <w:r>
        <w:rPr>
          <w:rStyle w:val="35"/>
          <w:rFonts w:ascii="Times New Roman" w:hAnsi="Times New Roman" w:cs="Times New Roman"/>
          <w:color w:val="000000" w:themeColor="text1"/>
          <w:sz w:val="24"/>
          <w:szCs w:val="24"/>
          <w14:textFill>
            <w14:solidFill>
              <w14:schemeClr w14:val="tx1"/>
            </w14:solidFill>
          </w14:textFill>
        </w:rPr>
        <w:t>System Architecture Design</w:t>
      </w:r>
      <w:r>
        <w:rPr>
          <w:rFonts w:ascii="Times New Roman" w:hAnsi="Times New Roman" w:cs="Times New Roman"/>
          <w:color w:val="000000" w:themeColor="text1"/>
          <w:sz w:val="24"/>
          <w:szCs w:val="24"/>
          <w14:textFill>
            <w14:solidFill>
              <w14:schemeClr w14:val="tx1"/>
            </w14:solidFill>
          </w14:textFill>
        </w:rPr>
        <w:t xml:space="preserve">, and </w:t>
      </w:r>
      <w:r>
        <w:rPr>
          <w:rStyle w:val="35"/>
          <w:rFonts w:ascii="Times New Roman" w:hAnsi="Times New Roman" w:cs="Times New Roman"/>
          <w:color w:val="000000" w:themeColor="text1"/>
          <w:sz w:val="24"/>
          <w:szCs w:val="24"/>
          <w14:textFill>
            <w14:solidFill>
              <w14:schemeClr w14:val="tx1"/>
            </w14:solidFill>
          </w14:textFill>
        </w:rPr>
        <w:t>Sprint Planning</w:t>
      </w:r>
      <w:r>
        <w:rPr>
          <w:rFonts w:ascii="Times New Roman" w:hAnsi="Times New Roman" w:cs="Times New Roman"/>
          <w:color w:val="000000" w:themeColor="text1"/>
          <w:sz w:val="24"/>
          <w:szCs w:val="24"/>
          <w14:textFill>
            <w14:solidFill>
              <w14:schemeClr w14:val="tx1"/>
            </w14:solidFill>
          </w14:textFill>
        </w:rPr>
        <w:t xml:space="preserve"> in the next phases.</w:t>
      </w:r>
    </w:p>
    <w:p w14:paraId="25B4E30A">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Step-3: Idea Prioritization</w:t>
      </w:r>
    </w:p>
    <w:p w14:paraId="2776B50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After brainstorming and organizing a comprehensive list of ideas and features in Step 2, the next logical step in our development process was </w:t>
      </w:r>
      <w:r>
        <w:rPr>
          <w:rStyle w:val="35"/>
          <w:rFonts w:ascii="Times New Roman" w:hAnsi="Times New Roman" w:cs="Times New Roman"/>
          <w:color w:val="000000" w:themeColor="text1"/>
          <w:sz w:val="24"/>
          <w:szCs w:val="24"/>
          <w14:textFill>
            <w14:solidFill>
              <w14:schemeClr w14:val="tx1"/>
            </w14:solidFill>
          </w14:textFill>
        </w:rPr>
        <w:t>prioritizing these ideas</w:t>
      </w:r>
      <w:r>
        <w:rPr>
          <w:rFonts w:ascii="Times New Roman" w:hAnsi="Times New Roman" w:cs="Times New Roman"/>
          <w:color w:val="000000" w:themeColor="text1"/>
          <w:sz w:val="24"/>
          <w:szCs w:val="24"/>
          <w14:textFill>
            <w14:solidFill>
              <w14:schemeClr w14:val="tx1"/>
            </w14:solidFill>
          </w14:textFill>
        </w:rPr>
        <w:t>. This stage was essential to identify which features to develop first (Minimum Viable Product – MVP), which ones to add later (Post-MVP or V2), and which ones to consider as long-term enhancements or stretch goals.</w:t>
      </w:r>
    </w:p>
    <w:p w14:paraId="100C72F7">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Effective idea prioritization ensured that:</w:t>
      </w:r>
    </w:p>
    <w:p w14:paraId="48A32CE5">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project remained manageable within the given timeline and resources.</w:t>
      </w:r>
    </w:p>
    <w:p w14:paraId="36FE2BC0">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Core user needs were addressed from the start.</w:t>
      </w:r>
    </w:p>
    <w:p w14:paraId="4FE1476E">
      <w:pPr>
        <w:pStyle w:val="145"/>
        <w:numPr>
          <w:ilvl w:val="0"/>
          <w:numId w:val="25"/>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development process followed a clear, goal-driven roadmap.</w:t>
      </w:r>
    </w:p>
    <w:p w14:paraId="107E2945">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1. Prioritization Approach</w:t>
      </w:r>
    </w:p>
    <w:p w14:paraId="5301FB8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determine what features should be prioritized for development, we adopted a combination of two popular techniques:</w:t>
      </w:r>
    </w:p>
    <w:p w14:paraId="0E1B647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 MoSCoW Method</w:t>
      </w:r>
    </w:p>
    <w:p w14:paraId="4BEA6E8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classified each idea into four categories:</w:t>
      </w:r>
    </w:p>
    <w:p w14:paraId="7B9EA1C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Must Have</w:t>
      </w:r>
      <w:r>
        <w:rPr>
          <w:rFonts w:ascii="Times New Roman" w:hAnsi="Times New Roman" w:cs="Times New Roman"/>
          <w:color w:val="000000" w:themeColor="text1"/>
          <w:sz w:val="24"/>
          <w:szCs w:val="24"/>
          <w14:textFill>
            <w14:solidFill>
              <w14:schemeClr w14:val="tx1"/>
            </w14:solidFill>
          </w14:textFill>
        </w:rPr>
        <w:t xml:space="preserve"> – Critical features required for the app to function.</w:t>
      </w:r>
    </w:p>
    <w:p w14:paraId="0FB0673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Should Have</w:t>
      </w:r>
      <w:r>
        <w:rPr>
          <w:rFonts w:ascii="Times New Roman" w:hAnsi="Times New Roman" w:cs="Times New Roman"/>
          <w:color w:val="000000" w:themeColor="text1"/>
          <w:sz w:val="24"/>
          <w:szCs w:val="24"/>
          <w14:textFill>
            <w14:solidFill>
              <w14:schemeClr w14:val="tx1"/>
            </w14:solidFill>
          </w14:textFill>
        </w:rPr>
        <w:t xml:space="preserve"> – Important features that enhance user experience but are not critical for MVP.</w:t>
      </w:r>
    </w:p>
    <w:p w14:paraId="7D749DCA">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Could Have</w:t>
      </w:r>
      <w:r>
        <w:rPr>
          <w:rFonts w:ascii="Times New Roman" w:hAnsi="Times New Roman" w:cs="Times New Roman"/>
          <w:color w:val="000000" w:themeColor="text1"/>
          <w:sz w:val="24"/>
          <w:szCs w:val="24"/>
          <w14:textFill>
            <w14:solidFill>
              <w14:schemeClr w14:val="tx1"/>
            </w14:solidFill>
          </w14:textFill>
        </w:rPr>
        <w:t xml:space="preserve"> – Nice-to-have features that can be added if time/resources allow.</w:t>
      </w:r>
    </w:p>
    <w:p w14:paraId="7DD65566">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Won’t Have (for now)</w:t>
      </w:r>
      <w:r>
        <w:rPr>
          <w:rFonts w:ascii="Times New Roman" w:hAnsi="Times New Roman" w:cs="Times New Roman"/>
          <w:color w:val="000000" w:themeColor="text1"/>
          <w:sz w:val="24"/>
          <w:szCs w:val="24"/>
          <w14:textFill>
            <w14:solidFill>
              <w14:schemeClr w14:val="tx1"/>
            </w14:solidFill>
          </w14:textFill>
        </w:rPr>
        <w:t xml:space="preserve"> – Features we decided to postpone or not include in this version.</w:t>
      </w:r>
    </w:p>
    <w:p w14:paraId="2297368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 Value vs. Effort Matrix</w:t>
      </w:r>
    </w:p>
    <w:p w14:paraId="1E14628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Each feature was analyzed based on:</w:t>
      </w:r>
    </w:p>
    <w:p w14:paraId="0F142AA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Value</w:t>
      </w:r>
      <w:r>
        <w:rPr>
          <w:rFonts w:ascii="Times New Roman" w:hAnsi="Times New Roman" w:cs="Times New Roman"/>
          <w:color w:val="000000" w:themeColor="text1"/>
          <w:sz w:val="24"/>
          <w:szCs w:val="24"/>
          <w14:textFill>
            <w14:solidFill>
              <w14:schemeClr w14:val="tx1"/>
            </w14:solidFill>
          </w14:textFill>
        </w:rPr>
        <w:t xml:space="preserve"> to the end-users (usability, necessity, impact)</w:t>
      </w:r>
    </w:p>
    <w:p w14:paraId="13B46A09">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Effort</w:t>
      </w:r>
      <w:r>
        <w:rPr>
          <w:rFonts w:ascii="Times New Roman" w:hAnsi="Times New Roman" w:cs="Times New Roman"/>
          <w:color w:val="000000" w:themeColor="text1"/>
          <w:sz w:val="24"/>
          <w:szCs w:val="24"/>
          <w14:textFill>
            <w14:solidFill>
              <w14:schemeClr w14:val="tx1"/>
            </w14:solidFill>
          </w14:textFill>
        </w:rPr>
        <w:t xml:space="preserve"> required to implement (time, complexity, team skill)</w:t>
      </w:r>
    </w:p>
    <w:p w14:paraId="0B54A54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allowed us to balance our work between quick wins, high-impact features, and manageable complexities.</w:t>
      </w:r>
    </w:p>
    <w:p w14:paraId="49564022">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2. Prioritized Feature List (with Justifications)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15"/>
        <w:gridCol w:w="1167"/>
        <w:gridCol w:w="4768"/>
      </w:tblGrid>
      <w:tr w14:paraId="18870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0CE724EF">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Feature</w:t>
            </w:r>
          </w:p>
        </w:tc>
        <w:tc>
          <w:tcPr>
            <w:tcW w:w="0" w:type="auto"/>
            <w:vAlign w:val="center"/>
          </w:tcPr>
          <w:p w14:paraId="1A808A5E">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Priority</w:t>
            </w:r>
          </w:p>
        </w:tc>
        <w:tc>
          <w:tcPr>
            <w:tcW w:w="0" w:type="auto"/>
            <w:vAlign w:val="center"/>
          </w:tcPr>
          <w:p w14:paraId="5048EBB3">
            <w:pPr>
              <w:rPr>
                <w:rFonts w:ascii="Times New Roman" w:hAnsi="Times New Roman" w:cs="Times New Roman"/>
                <w:b/>
                <w:bCs/>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Justification</w:t>
            </w:r>
          </w:p>
        </w:tc>
      </w:tr>
      <w:tr w14:paraId="4D0DD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FB1176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User Registration and Login</w:t>
            </w:r>
          </w:p>
        </w:tc>
        <w:tc>
          <w:tcPr>
            <w:tcW w:w="0" w:type="auto"/>
            <w:vAlign w:val="center"/>
          </w:tcPr>
          <w:p w14:paraId="17DB25EE">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4D4AE3B1">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Basic entry point for all users; essential for access control</w:t>
            </w:r>
          </w:p>
        </w:tc>
      </w:tr>
      <w:tr w14:paraId="495C2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98CB0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JWT Authentication</w:t>
            </w:r>
          </w:p>
        </w:tc>
        <w:tc>
          <w:tcPr>
            <w:tcW w:w="0" w:type="auto"/>
            <w:vAlign w:val="center"/>
          </w:tcPr>
          <w:p w14:paraId="2BB18E7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55B2D9D9">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Secures APIs and protects user data</w:t>
            </w:r>
          </w:p>
        </w:tc>
      </w:tr>
      <w:tr w14:paraId="2BAAF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068287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Owner Dashboard</w:t>
            </w:r>
          </w:p>
        </w:tc>
        <w:tc>
          <w:tcPr>
            <w:tcW w:w="0" w:type="auto"/>
            <w:vAlign w:val="center"/>
          </w:tcPr>
          <w:p w14:paraId="66E552CA">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06A60F70">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Allows property owners to add/manage listings</w:t>
            </w:r>
          </w:p>
        </w:tc>
      </w:tr>
      <w:tr w14:paraId="15B20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A15B3DD">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Add/View/Edit/Delete Property</w:t>
            </w:r>
          </w:p>
        </w:tc>
        <w:tc>
          <w:tcPr>
            <w:tcW w:w="0" w:type="auto"/>
            <w:vAlign w:val="center"/>
          </w:tcPr>
          <w:p w14:paraId="0DA21921">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EAAB36C">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Core CRUD functionality; enables main feature of the platform</w:t>
            </w:r>
          </w:p>
        </w:tc>
      </w:tr>
      <w:tr w14:paraId="00AF6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978ED95">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Property Detail Page</w:t>
            </w:r>
          </w:p>
        </w:tc>
        <w:tc>
          <w:tcPr>
            <w:tcW w:w="0" w:type="auto"/>
            <w:vAlign w:val="center"/>
          </w:tcPr>
          <w:p w14:paraId="5F3F64DD">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E0D562B">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Users must see full details before making inquiries</w:t>
            </w:r>
          </w:p>
        </w:tc>
      </w:tr>
      <w:tr w14:paraId="3891C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4345F59">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Search and Filters</w:t>
            </w:r>
          </w:p>
        </w:tc>
        <w:tc>
          <w:tcPr>
            <w:tcW w:w="0" w:type="auto"/>
            <w:vAlign w:val="center"/>
          </w:tcPr>
          <w:p w14:paraId="483AB366">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0F011BBC">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Helps users find relevant listings quickly</w:t>
            </w:r>
          </w:p>
        </w:tc>
      </w:tr>
      <w:tr w14:paraId="475A8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A8B5557">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Inquiry/Contact Form</w:t>
            </w:r>
          </w:p>
        </w:tc>
        <w:tc>
          <w:tcPr>
            <w:tcW w:w="0" w:type="auto"/>
            <w:vAlign w:val="center"/>
          </w:tcPr>
          <w:p w14:paraId="5E55BEC0">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Must Have</w:t>
            </w:r>
          </w:p>
        </w:tc>
        <w:tc>
          <w:tcPr>
            <w:tcW w:w="0" w:type="auto"/>
            <w:vAlign w:val="center"/>
          </w:tcPr>
          <w:p w14:paraId="1A83A4EB">
            <w:pPr>
              <w:rPr>
                <w:rFonts w:ascii="Times New Roman" w:hAnsi="Times New Roman" w:cs="Times New Roman"/>
                <w:color w:val="000000" w:themeColor="text1"/>
                <w:sz w:val="24"/>
                <w:szCs w:val="24"/>
                <w:highlight w:val="red"/>
                <w14:textFill>
                  <w14:solidFill>
                    <w14:schemeClr w14:val="tx1"/>
                  </w14:solidFill>
                </w14:textFill>
              </w:rPr>
            </w:pPr>
            <w:r>
              <w:rPr>
                <w:rFonts w:ascii="Times New Roman" w:hAnsi="Times New Roman" w:cs="Times New Roman"/>
                <w:color w:val="000000" w:themeColor="text1"/>
                <w:sz w:val="24"/>
                <w:szCs w:val="24"/>
                <w:highlight w:val="red"/>
                <w14:textFill>
                  <w14:solidFill>
                    <w14:schemeClr w14:val="tx1"/>
                  </w14:solidFill>
                </w14:textFill>
              </w:rPr>
              <w:t>Enables tenant-owner communication</w:t>
            </w:r>
          </w:p>
        </w:tc>
      </w:tr>
      <w:tr w14:paraId="6EE3A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A1526A">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Email Confirmation for Inquiry</w:t>
            </w:r>
          </w:p>
        </w:tc>
        <w:tc>
          <w:tcPr>
            <w:tcW w:w="0" w:type="auto"/>
            <w:vAlign w:val="center"/>
          </w:tcPr>
          <w:p w14:paraId="25E39DBA">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2826ADBB">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Adds professionalism and ensures communication reliability</w:t>
            </w:r>
          </w:p>
        </w:tc>
      </w:tr>
      <w:tr w14:paraId="2C675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F378C7E">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Favorites (Save Property)</w:t>
            </w:r>
          </w:p>
        </w:tc>
        <w:tc>
          <w:tcPr>
            <w:tcW w:w="0" w:type="auto"/>
            <w:vAlign w:val="center"/>
          </w:tcPr>
          <w:p w14:paraId="011597C4">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346BF373">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Enhances user convenience</w:t>
            </w:r>
          </w:p>
        </w:tc>
      </w:tr>
      <w:tr w14:paraId="631AF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30B8594">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Admin Dashboard</w:t>
            </w:r>
          </w:p>
        </w:tc>
        <w:tc>
          <w:tcPr>
            <w:tcW w:w="0" w:type="auto"/>
            <w:vAlign w:val="center"/>
          </w:tcPr>
          <w:p w14:paraId="3C102BC3">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Should Have</w:t>
            </w:r>
          </w:p>
        </w:tc>
        <w:tc>
          <w:tcPr>
            <w:tcW w:w="0" w:type="auto"/>
            <w:vAlign w:val="center"/>
          </w:tcPr>
          <w:p w14:paraId="536BA162">
            <w:pPr>
              <w:rPr>
                <w:rFonts w:ascii="Times New Roman" w:hAnsi="Times New Roman" w:cs="Times New Roman"/>
                <w:color w:val="000000" w:themeColor="text1"/>
                <w:sz w:val="24"/>
                <w:szCs w:val="24"/>
                <w:highlight w:val="green"/>
                <w14:textFill>
                  <w14:solidFill>
                    <w14:schemeClr w14:val="tx1"/>
                  </w14:solidFill>
                </w14:textFill>
              </w:rPr>
            </w:pPr>
            <w:r>
              <w:rPr>
                <w:rFonts w:ascii="Times New Roman" w:hAnsi="Times New Roman" w:cs="Times New Roman"/>
                <w:color w:val="000000" w:themeColor="text1"/>
                <w:sz w:val="24"/>
                <w:szCs w:val="24"/>
                <w:highlight w:val="green"/>
                <w14:textFill>
                  <w14:solidFill>
                    <w14:schemeClr w14:val="tx1"/>
                  </w14:solidFill>
                </w14:textFill>
              </w:rPr>
              <w:t>Helps in content moderation and managing abuse</w:t>
            </w:r>
          </w:p>
        </w:tc>
      </w:tr>
      <w:tr w14:paraId="1A9CF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D8E1D57">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Reviews and Ratings</w:t>
            </w:r>
          </w:p>
        </w:tc>
        <w:tc>
          <w:tcPr>
            <w:tcW w:w="0" w:type="auto"/>
            <w:vAlign w:val="center"/>
          </w:tcPr>
          <w:p w14:paraId="70084AF3">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09303CE6">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Adds value but can be added post-MVP</w:t>
            </w:r>
          </w:p>
        </w:tc>
      </w:tr>
      <w:tr w14:paraId="416191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C93F10">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Chat System</w:t>
            </w:r>
          </w:p>
        </w:tc>
        <w:tc>
          <w:tcPr>
            <w:tcW w:w="0" w:type="auto"/>
            <w:vAlign w:val="center"/>
          </w:tcPr>
          <w:p w14:paraId="4D8511B8">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05058F92">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Requires WebSockets or Firebase; good for future versions</w:t>
            </w:r>
          </w:p>
        </w:tc>
      </w:tr>
      <w:tr w14:paraId="566C7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71F9309">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OTP Login / Multi-Factor Auth</w:t>
            </w:r>
          </w:p>
        </w:tc>
        <w:tc>
          <w:tcPr>
            <w:tcW w:w="0" w:type="auto"/>
            <w:vAlign w:val="center"/>
          </w:tcPr>
          <w:p w14:paraId="7158A8A4">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Could Have</w:t>
            </w:r>
          </w:p>
        </w:tc>
        <w:tc>
          <w:tcPr>
            <w:tcW w:w="0" w:type="auto"/>
            <w:vAlign w:val="center"/>
          </w:tcPr>
          <w:p w14:paraId="714A9CC0">
            <w:pPr>
              <w:rPr>
                <w:rFonts w:ascii="Times New Roman" w:hAnsi="Times New Roman" w:cs="Times New Roman"/>
                <w:color w:val="000000" w:themeColor="text1"/>
                <w:sz w:val="24"/>
                <w:szCs w:val="24"/>
                <w:highlight w:val="cyan"/>
                <w14:textFill>
                  <w14:solidFill>
                    <w14:schemeClr w14:val="tx1"/>
                  </w14:solidFill>
                </w14:textFill>
              </w:rPr>
            </w:pPr>
            <w:r>
              <w:rPr>
                <w:rFonts w:ascii="Times New Roman" w:hAnsi="Times New Roman" w:cs="Times New Roman"/>
                <w:color w:val="000000" w:themeColor="text1"/>
                <w:sz w:val="24"/>
                <w:szCs w:val="24"/>
                <w:highlight w:val="cyan"/>
                <w14:textFill>
                  <w14:solidFill>
                    <w14:schemeClr w14:val="tx1"/>
                  </w14:solidFill>
                </w14:textFill>
              </w:rPr>
              <w:t>Adds extra security; useful in real-world scenarios</w:t>
            </w:r>
          </w:p>
        </w:tc>
      </w:tr>
      <w:tr w14:paraId="6442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A36E590">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Online Rent Agreement</w:t>
            </w:r>
          </w:p>
        </w:tc>
        <w:tc>
          <w:tcPr>
            <w:tcW w:w="0" w:type="auto"/>
            <w:vAlign w:val="center"/>
          </w:tcPr>
          <w:p w14:paraId="47117903">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Won’t Have</w:t>
            </w:r>
          </w:p>
        </w:tc>
        <w:tc>
          <w:tcPr>
            <w:tcW w:w="0" w:type="auto"/>
            <w:vAlign w:val="center"/>
          </w:tcPr>
          <w:p w14:paraId="045C4EAC">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Requires legal template integration; out of scope for current version</w:t>
            </w:r>
          </w:p>
        </w:tc>
      </w:tr>
      <w:tr w14:paraId="78E1F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0455827">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Payment Gateway Integration</w:t>
            </w:r>
          </w:p>
        </w:tc>
        <w:tc>
          <w:tcPr>
            <w:tcW w:w="0" w:type="auto"/>
            <w:vAlign w:val="center"/>
          </w:tcPr>
          <w:p w14:paraId="2F53B7B8">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Won’t Have</w:t>
            </w:r>
          </w:p>
        </w:tc>
        <w:tc>
          <w:tcPr>
            <w:tcW w:w="0" w:type="auto"/>
            <w:vAlign w:val="center"/>
          </w:tcPr>
          <w:p w14:paraId="39BBE8E2">
            <w:pPr>
              <w:rPr>
                <w:rFonts w:ascii="Times New Roman" w:hAnsi="Times New Roman" w:cs="Times New Roman"/>
                <w:color w:val="000000" w:themeColor="text1"/>
                <w:sz w:val="24"/>
                <w:szCs w:val="24"/>
                <w:highlight w:val="magenta"/>
                <w14:textFill>
                  <w14:solidFill>
                    <w14:schemeClr w14:val="tx1"/>
                  </w14:solidFill>
                </w14:textFill>
              </w:rPr>
            </w:pPr>
            <w:r>
              <w:rPr>
                <w:rFonts w:ascii="Times New Roman" w:hAnsi="Times New Roman" w:cs="Times New Roman"/>
                <w:color w:val="000000" w:themeColor="text1"/>
                <w:sz w:val="24"/>
                <w:szCs w:val="24"/>
                <w:highlight w:val="magenta"/>
                <w14:textFill>
                  <w14:solidFill>
                    <w14:schemeClr w14:val="tx1"/>
                  </w14:solidFill>
                </w14:textFill>
              </w:rPr>
              <w:t>Complex to implement and test within current timeline</w:t>
            </w:r>
          </w:p>
        </w:tc>
      </w:tr>
    </w:tbl>
    <w:p w14:paraId="0F614688">
      <w:pPr>
        <w:rPr>
          <w:rFonts w:ascii="Times New Roman" w:hAnsi="Times New Roman" w:cs="Times New Roman"/>
          <w:color w:val="000000" w:themeColor="text1"/>
          <w:sz w:val="24"/>
          <w:szCs w:val="24"/>
          <w14:textFill>
            <w14:solidFill>
              <w14:schemeClr w14:val="tx1"/>
            </w14:solidFill>
          </w14:textFill>
        </w:rPr>
      </w:pPr>
    </w:p>
    <w:p w14:paraId="21DB7D57">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3. Final MVP Feature Set</w:t>
      </w:r>
    </w:p>
    <w:p w14:paraId="7C64335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Based on the prioritization, the following features were </w:t>
      </w:r>
      <w:r>
        <w:rPr>
          <w:rStyle w:val="35"/>
          <w:rFonts w:ascii="Times New Roman" w:hAnsi="Times New Roman" w:cs="Times New Roman"/>
          <w:color w:val="000000" w:themeColor="text1"/>
          <w:sz w:val="24"/>
          <w:szCs w:val="24"/>
          <w14:textFill>
            <w14:solidFill>
              <w14:schemeClr w14:val="tx1"/>
            </w14:solidFill>
          </w14:textFill>
        </w:rPr>
        <w:t>locked in as MVP (Minimum Viable Product)</w:t>
      </w:r>
      <w:r>
        <w:rPr>
          <w:rFonts w:ascii="Times New Roman" w:hAnsi="Times New Roman" w:cs="Times New Roman"/>
          <w:color w:val="000000" w:themeColor="text1"/>
          <w:sz w:val="24"/>
          <w:szCs w:val="24"/>
          <w14:textFill>
            <w14:solidFill>
              <w14:schemeClr w14:val="tx1"/>
            </w14:solidFill>
          </w14:textFill>
        </w:rPr>
        <w:t>:</w:t>
      </w:r>
    </w:p>
    <w:p w14:paraId="2B128E69">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Registration &amp; Login (Tenant/Owner)</w:t>
      </w:r>
    </w:p>
    <w:p w14:paraId="01EE2B17">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 Authentication</w:t>
      </w:r>
    </w:p>
    <w:p w14:paraId="28F7B5C6">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Property Listing (Add/Edit/Delete)</w:t>
      </w:r>
    </w:p>
    <w:p w14:paraId="42052B0C">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Search with Filters</w:t>
      </w:r>
    </w:p>
    <w:p w14:paraId="5B514C17">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Details Page</w:t>
      </w:r>
    </w:p>
    <w:p w14:paraId="58E0FB4D">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Inquiry Form (with optional email notification)</w:t>
      </w:r>
    </w:p>
    <w:p w14:paraId="4A1596DC">
      <w:pPr>
        <w:pStyle w:val="145"/>
        <w:numPr>
          <w:ilvl w:val="0"/>
          <w:numId w:val="26"/>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Tenant Dashboard to view inquiries and saved properties</w:t>
      </w:r>
    </w:p>
    <w:p w14:paraId="3949404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MVP would allow us to deliver a fully functional product that solves the primary pain points of both property owners and tenants.</w:t>
      </w:r>
    </w:p>
    <w:p w14:paraId="4A32B848">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4. Post-MVP Planning</w:t>
      </w:r>
    </w:p>
    <w:p w14:paraId="16D4849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also created a </w:t>
      </w:r>
      <w:r>
        <w:rPr>
          <w:rStyle w:val="35"/>
          <w:rFonts w:ascii="Times New Roman" w:hAnsi="Times New Roman" w:cs="Times New Roman"/>
          <w:color w:val="000000" w:themeColor="text1"/>
          <w:sz w:val="24"/>
          <w:szCs w:val="24"/>
          <w14:textFill>
            <w14:solidFill>
              <w14:schemeClr w14:val="tx1"/>
            </w14:solidFill>
          </w14:textFill>
        </w:rPr>
        <w:t>Phase 2 backlog</w:t>
      </w:r>
      <w:r>
        <w:rPr>
          <w:rFonts w:ascii="Times New Roman" w:hAnsi="Times New Roman" w:cs="Times New Roman"/>
          <w:color w:val="000000" w:themeColor="text1"/>
          <w:sz w:val="24"/>
          <w:szCs w:val="24"/>
          <w14:textFill>
            <w14:solidFill>
              <w14:schemeClr w14:val="tx1"/>
            </w14:solidFill>
          </w14:textFill>
        </w:rPr>
        <w:t xml:space="preserve"> to record "Should Have" and "Could Have" features, which could be implemented after the initial launch if time permits. This list was added to Trello for tracking and sprint planning purposes.</w:t>
      </w:r>
    </w:p>
    <w:p w14:paraId="71F0486F">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These features include:</w:t>
      </w:r>
    </w:p>
    <w:p w14:paraId="2A17BC84">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Panel</w:t>
      </w:r>
    </w:p>
    <w:p w14:paraId="6BA7E6E5">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Save/Favorite Properties</w:t>
      </w:r>
    </w:p>
    <w:p w14:paraId="2351E251">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Maps Integration</w:t>
      </w:r>
    </w:p>
    <w:p w14:paraId="17641279">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Property Reviews</w:t>
      </w:r>
    </w:p>
    <w:p w14:paraId="752565A6">
      <w:pPr>
        <w:pStyle w:val="145"/>
        <w:numPr>
          <w:ilvl w:val="0"/>
          <w:numId w:val="27"/>
        </w:numPr>
        <w:spacing w:after="160" w:line="259"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Chat Functionality</w:t>
      </w:r>
    </w:p>
    <w:p w14:paraId="36B98C43">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5. Outcome of the Prioritization Phase</w:t>
      </w:r>
    </w:p>
    <w:p w14:paraId="0746C30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defined a </w:t>
      </w:r>
      <w:r>
        <w:rPr>
          <w:rStyle w:val="35"/>
          <w:rFonts w:ascii="Times New Roman" w:hAnsi="Times New Roman" w:cs="Times New Roman"/>
          <w:color w:val="000000" w:themeColor="text1"/>
          <w:sz w:val="24"/>
          <w:szCs w:val="24"/>
          <w14:textFill>
            <w14:solidFill>
              <w14:schemeClr w14:val="tx1"/>
            </w14:solidFill>
          </w14:textFill>
        </w:rPr>
        <w:t>clear roadmap</w:t>
      </w:r>
      <w:r>
        <w:rPr>
          <w:rFonts w:ascii="Times New Roman" w:hAnsi="Times New Roman" w:cs="Times New Roman"/>
          <w:color w:val="000000" w:themeColor="text1"/>
          <w:sz w:val="24"/>
          <w:szCs w:val="24"/>
          <w14:textFill>
            <w14:solidFill>
              <w14:schemeClr w14:val="tx1"/>
            </w14:solidFill>
          </w14:textFill>
        </w:rPr>
        <w:t xml:space="preserve"> that separates core from auxiliary features.</w:t>
      </w:r>
    </w:p>
    <w:p w14:paraId="40B4B17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team could now focus on the most </w:t>
      </w:r>
      <w:r>
        <w:rPr>
          <w:rStyle w:val="35"/>
          <w:rFonts w:ascii="Times New Roman" w:hAnsi="Times New Roman" w:cs="Times New Roman"/>
          <w:color w:val="000000" w:themeColor="text1"/>
          <w:sz w:val="24"/>
          <w:szCs w:val="24"/>
          <w14:textFill>
            <w14:solidFill>
              <w14:schemeClr w14:val="tx1"/>
            </w14:solidFill>
          </w14:textFill>
        </w:rPr>
        <w:t>impactful and feasible deliverables</w:t>
      </w:r>
      <w:r>
        <w:rPr>
          <w:rFonts w:ascii="Times New Roman" w:hAnsi="Times New Roman" w:cs="Times New Roman"/>
          <w:color w:val="000000" w:themeColor="text1"/>
          <w:sz w:val="24"/>
          <w:szCs w:val="24"/>
          <w14:textFill>
            <w14:solidFill>
              <w14:schemeClr w14:val="tx1"/>
            </w14:solidFill>
          </w14:textFill>
        </w:rPr>
        <w:t>.</w:t>
      </w:r>
    </w:p>
    <w:p w14:paraId="6F091ED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Helped manage scope and timeline, avoiding overengineering or feature creep.</w:t>
      </w:r>
    </w:p>
    <w:p w14:paraId="57A0AD7E">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Set the stage for </w:t>
      </w:r>
      <w:r>
        <w:rPr>
          <w:rStyle w:val="35"/>
          <w:rFonts w:ascii="Times New Roman" w:hAnsi="Times New Roman" w:cs="Times New Roman"/>
          <w:color w:val="000000" w:themeColor="text1"/>
          <w:sz w:val="24"/>
          <w:szCs w:val="24"/>
          <w14:textFill>
            <w14:solidFill>
              <w14:schemeClr w14:val="tx1"/>
            </w14:solidFill>
          </w14:textFill>
        </w:rPr>
        <w:t>requirement analysis, UI wireframing, and architecture design</w:t>
      </w:r>
      <w:r>
        <w:rPr>
          <w:rFonts w:ascii="Times New Roman" w:hAnsi="Times New Roman" w:cs="Times New Roman"/>
          <w:color w:val="000000" w:themeColor="text1"/>
          <w:sz w:val="24"/>
          <w:szCs w:val="24"/>
          <w14:textFill>
            <w14:solidFill>
              <w14:schemeClr w14:val="tx1"/>
            </w14:solidFill>
          </w14:textFill>
        </w:rPr>
        <w:t>.</w:t>
      </w:r>
    </w:p>
    <w:p w14:paraId="796F513E">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 REQUIREMENT ANALYSIS</w:t>
      </w:r>
    </w:p>
    <w:p w14:paraId="3E8CA7D7">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 Customer Journey map</w:t>
      </w:r>
    </w:p>
    <w:p w14:paraId="396E4EF7">
      <w:pPr>
        <w:pStyle w:val="3"/>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486400" cy="3662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486400" cy="3662680"/>
                    </a:xfrm>
                    <a:prstGeom prst="rect">
                      <a:avLst/>
                    </a:prstGeom>
                  </pic:spPr>
                </pic:pic>
              </a:graphicData>
            </a:graphic>
          </wp:inline>
        </w:drawing>
      </w:r>
      <w:r>
        <w:rPr>
          <w:rFonts w:ascii="Times New Roman" w:hAnsi="Times New Roman" w:cs="Times New Roman"/>
          <w:color w:val="000000" w:themeColor="text1"/>
          <w:sz w:val="24"/>
          <w:szCs w:val="24"/>
          <w14:textFill>
            <w14:solidFill>
              <w14:schemeClr w14:val="tx1"/>
            </w14:solidFill>
          </w14:textFill>
        </w:rPr>
        <w:t>3.2 Solution Requirement</w:t>
      </w:r>
    </w:p>
    <w:p w14:paraId="48FDBD8E">
      <w:pPr>
        <w:rPr>
          <w:rFonts w:ascii="Times New Roman" w:hAnsi="Times New Roman" w:cs="Times New Roman"/>
          <w:b/>
          <w:sz w:val="24"/>
          <w:szCs w:val="24"/>
        </w:rPr>
      </w:pPr>
      <w:r>
        <w:rPr>
          <w:rFonts w:ascii="Times New Roman" w:hAnsi="Times New Roman" w:cs="Times New Roman"/>
          <w:b/>
          <w:sz w:val="24"/>
          <w:szCs w:val="24"/>
        </w:rPr>
        <w:t>Functional Requirements:</w:t>
      </w:r>
    </w:p>
    <w:p w14:paraId="495DD1B1">
      <w:pPr>
        <w:rPr>
          <w:rFonts w:ascii="Times New Roman" w:hAnsi="Times New Roman" w:cs="Times New Roman"/>
          <w:sz w:val="24"/>
          <w:szCs w:val="24"/>
        </w:rPr>
      </w:pPr>
      <w:r>
        <w:rPr>
          <w:rFonts w:ascii="Times New Roman" w:hAnsi="Times New Roman" w:cs="Times New Roman"/>
          <w:sz w:val="24"/>
          <w:szCs w:val="24"/>
        </w:rPr>
        <w:t>Following are the functional requirements of the proposed solution.</w:t>
      </w:r>
    </w:p>
    <w:tbl>
      <w:tblPr>
        <w:tblStyle w:val="37"/>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2429"/>
        <w:gridCol w:w="4406"/>
      </w:tblGrid>
      <w:tr w14:paraId="016A0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F425CB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2429" w:type="dxa"/>
          </w:tcPr>
          <w:p w14:paraId="1FEC14D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4406" w:type="dxa"/>
          </w:tcPr>
          <w:p w14:paraId="3EE8BB6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Sub Requirement (Story / Sub-Task)</w:t>
            </w:r>
          </w:p>
        </w:tc>
      </w:tr>
      <w:tr w14:paraId="04A2E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5BADC1D7">
            <w:pPr>
              <w:spacing w:after="0" w:line="240" w:lineRule="auto"/>
              <w:rPr>
                <w:rFonts w:ascii="Times New Roman" w:hAnsi="Times New Roman" w:cs="Times New Roman"/>
                <w:sz w:val="24"/>
                <w:szCs w:val="24"/>
              </w:rPr>
            </w:pPr>
            <w:r>
              <w:rPr>
                <w:rFonts w:ascii="Times New Roman" w:hAnsi="Times New Roman" w:cs="Times New Roman"/>
                <w:sz w:val="24"/>
                <w:szCs w:val="24"/>
              </w:rPr>
              <w:t>FR-1</w:t>
            </w:r>
          </w:p>
        </w:tc>
        <w:tc>
          <w:tcPr>
            <w:tcW w:w="2429" w:type="dxa"/>
          </w:tcPr>
          <w:p w14:paraId="33F22BE0">
            <w:pPr>
              <w:spacing w:after="0" w:line="240" w:lineRule="auto"/>
              <w:rPr>
                <w:rFonts w:ascii="Times New Roman" w:hAnsi="Times New Roman" w:cs="Times New Roman"/>
                <w:sz w:val="24"/>
                <w:szCs w:val="24"/>
              </w:rPr>
            </w:pPr>
            <w:r>
              <w:rPr>
                <w:rFonts w:ascii="Times New Roman" w:hAnsi="Times New Roman" w:cs="Times New Roman"/>
                <w:sz w:val="24"/>
                <w:szCs w:val="24"/>
              </w:rPr>
              <w:t>User Registration</w:t>
            </w:r>
          </w:p>
        </w:tc>
        <w:tc>
          <w:tcPr>
            <w:tcW w:w="4406" w:type="dxa"/>
          </w:tcPr>
          <w:p w14:paraId="6C89FC5A">
            <w:pPr>
              <w:spacing w:after="0" w:line="240" w:lineRule="auto"/>
              <w:rPr>
                <w:rFonts w:ascii="Times New Roman" w:hAnsi="Times New Roman" w:cs="Times New Roman"/>
                <w:sz w:val="24"/>
                <w:szCs w:val="24"/>
              </w:rPr>
            </w:pPr>
            <w:r>
              <w:rPr>
                <w:rFonts w:ascii="Times New Roman" w:hAnsi="Times New Roman" w:cs="Times New Roman"/>
                <w:sz w:val="24"/>
                <w:szCs w:val="24"/>
              </w:rPr>
              <w:t>Registration via Email</w:t>
            </w:r>
            <w:r>
              <w:rPr>
                <w:rFonts w:ascii="Times New Roman" w:hAnsi="Times New Roman" w:cs="Times New Roman"/>
                <w:sz w:val="24"/>
                <w:szCs w:val="24"/>
              </w:rPr>
              <w:br w:type="textWrapping"/>
            </w:r>
            <w:r>
              <w:rPr>
                <w:rFonts w:ascii="Times New Roman" w:hAnsi="Times New Roman" w:cs="Times New Roman"/>
                <w:sz w:val="24"/>
                <w:szCs w:val="24"/>
              </w:rPr>
              <w:t>Registration via Gmail</w:t>
            </w:r>
            <w:r>
              <w:rPr>
                <w:rFonts w:ascii="Times New Roman" w:hAnsi="Times New Roman" w:cs="Times New Roman"/>
                <w:sz w:val="24"/>
                <w:szCs w:val="24"/>
              </w:rPr>
              <w:br w:type="textWrapping"/>
            </w:r>
            <w:r>
              <w:rPr>
                <w:rFonts w:ascii="Times New Roman" w:hAnsi="Times New Roman" w:cs="Times New Roman"/>
                <w:sz w:val="24"/>
                <w:szCs w:val="24"/>
              </w:rPr>
              <w:t>Registration via Phone Number</w:t>
            </w:r>
          </w:p>
        </w:tc>
      </w:tr>
      <w:tr w14:paraId="526FC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78E7A75B">
            <w:pPr>
              <w:spacing w:after="0" w:line="240" w:lineRule="auto"/>
              <w:rPr>
                <w:rFonts w:ascii="Times New Roman" w:hAnsi="Times New Roman" w:cs="Times New Roman"/>
                <w:sz w:val="24"/>
                <w:szCs w:val="24"/>
              </w:rPr>
            </w:pPr>
            <w:r>
              <w:rPr>
                <w:rFonts w:ascii="Times New Roman" w:hAnsi="Times New Roman" w:cs="Times New Roman"/>
                <w:sz w:val="24"/>
                <w:szCs w:val="24"/>
              </w:rPr>
              <w:t>FR-2</w:t>
            </w:r>
          </w:p>
        </w:tc>
        <w:tc>
          <w:tcPr>
            <w:tcW w:w="2429" w:type="dxa"/>
          </w:tcPr>
          <w:p w14:paraId="6A0C5108">
            <w:pPr>
              <w:spacing w:after="0" w:line="240" w:lineRule="auto"/>
              <w:rPr>
                <w:rFonts w:ascii="Times New Roman" w:hAnsi="Times New Roman" w:cs="Times New Roman"/>
                <w:sz w:val="24"/>
                <w:szCs w:val="24"/>
              </w:rPr>
            </w:pPr>
            <w:r>
              <w:rPr>
                <w:rFonts w:ascii="Times New Roman" w:hAnsi="Times New Roman" w:cs="Times New Roman"/>
                <w:sz w:val="24"/>
                <w:szCs w:val="24"/>
              </w:rPr>
              <w:t>User Login</w:t>
            </w:r>
          </w:p>
        </w:tc>
        <w:tc>
          <w:tcPr>
            <w:tcW w:w="4406" w:type="dxa"/>
          </w:tcPr>
          <w:p w14:paraId="758D8D39">
            <w:pPr>
              <w:spacing w:after="0" w:line="240" w:lineRule="auto"/>
              <w:rPr>
                <w:rFonts w:ascii="Times New Roman" w:hAnsi="Times New Roman" w:cs="Times New Roman"/>
                <w:sz w:val="24"/>
                <w:szCs w:val="24"/>
              </w:rPr>
            </w:pPr>
            <w:r>
              <w:rPr>
                <w:rFonts w:ascii="Times New Roman" w:hAnsi="Times New Roman" w:cs="Times New Roman"/>
                <w:sz w:val="24"/>
                <w:szCs w:val="24"/>
              </w:rPr>
              <w:t>Login via Email</w:t>
            </w:r>
            <w:r>
              <w:rPr>
                <w:rFonts w:ascii="Times New Roman" w:hAnsi="Times New Roman" w:cs="Times New Roman"/>
                <w:sz w:val="24"/>
                <w:szCs w:val="24"/>
              </w:rPr>
              <w:br w:type="textWrapping"/>
            </w:r>
            <w:r>
              <w:rPr>
                <w:rFonts w:ascii="Times New Roman" w:hAnsi="Times New Roman" w:cs="Times New Roman"/>
                <w:sz w:val="24"/>
                <w:szCs w:val="24"/>
              </w:rPr>
              <w:t>Login via OTP</w:t>
            </w:r>
            <w:r>
              <w:rPr>
                <w:rFonts w:ascii="Times New Roman" w:hAnsi="Times New Roman" w:cs="Times New Roman"/>
                <w:sz w:val="24"/>
                <w:szCs w:val="24"/>
              </w:rPr>
              <w:br w:type="textWrapping"/>
            </w:r>
            <w:r>
              <w:rPr>
                <w:rFonts w:ascii="Times New Roman" w:hAnsi="Times New Roman" w:cs="Times New Roman"/>
                <w:sz w:val="24"/>
                <w:szCs w:val="24"/>
              </w:rPr>
              <w:t>Remember Me Functionality</w:t>
            </w:r>
          </w:p>
        </w:tc>
      </w:tr>
      <w:tr w14:paraId="6404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4CFB290">
            <w:pPr>
              <w:spacing w:after="0" w:line="240" w:lineRule="auto"/>
              <w:rPr>
                <w:rFonts w:ascii="Times New Roman" w:hAnsi="Times New Roman" w:cs="Times New Roman"/>
                <w:sz w:val="24"/>
                <w:szCs w:val="24"/>
              </w:rPr>
            </w:pPr>
            <w:r>
              <w:rPr>
                <w:rFonts w:ascii="Times New Roman" w:hAnsi="Times New Roman" w:cs="Times New Roman"/>
                <w:sz w:val="24"/>
                <w:szCs w:val="24"/>
              </w:rPr>
              <w:t>FR-3</w:t>
            </w:r>
          </w:p>
        </w:tc>
        <w:tc>
          <w:tcPr>
            <w:tcW w:w="2429" w:type="dxa"/>
          </w:tcPr>
          <w:p w14:paraId="4F0208CA">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Listings</w:t>
            </w:r>
          </w:p>
        </w:tc>
        <w:tc>
          <w:tcPr>
            <w:tcW w:w="4406" w:type="dxa"/>
          </w:tcPr>
          <w:p w14:paraId="1C181C5B">
            <w:pPr>
              <w:spacing w:after="0" w:line="240" w:lineRule="auto"/>
              <w:rPr>
                <w:rFonts w:ascii="Times New Roman" w:hAnsi="Times New Roman" w:cs="Times New Roman"/>
                <w:sz w:val="24"/>
                <w:szCs w:val="24"/>
              </w:rPr>
            </w:pPr>
            <w:r>
              <w:rPr>
                <w:rFonts w:ascii="Times New Roman" w:hAnsi="Times New Roman" w:cs="Times New Roman"/>
                <w:sz w:val="24"/>
                <w:szCs w:val="24"/>
              </w:rPr>
              <w:t>Landlords can post property</w:t>
            </w:r>
            <w:r>
              <w:rPr>
                <w:rFonts w:ascii="Times New Roman" w:hAnsi="Times New Roman" w:cs="Times New Roman"/>
                <w:sz w:val="24"/>
                <w:szCs w:val="24"/>
              </w:rPr>
              <w:br w:type="textWrapping"/>
            </w:r>
            <w:r>
              <w:rPr>
                <w:rFonts w:ascii="Times New Roman" w:hAnsi="Times New Roman" w:cs="Times New Roman"/>
                <w:sz w:val="24"/>
                <w:szCs w:val="24"/>
              </w:rPr>
              <w:t>Add photos, descriptions, rent amount, location</w:t>
            </w:r>
            <w:r>
              <w:rPr>
                <w:rFonts w:ascii="Times New Roman" w:hAnsi="Times New Roman" w:cs="Times New Roman"/>
                <w:sz w:val="24"/>
                <w:szCs w:val="24"/>
              </w:rPr>
              <w:br w:type="textWrapping"/>
            </w:r>
            <w:r>
              <w:rPr>
                <w:rFonts w:ascii="Times New Roman" w:hAnsi="Times New Roman" w:cs="Times New Roman"/>
                <w:sz w:val="24"/>
                <w:szCs w:val="24"/>
              </w:rPr>
              <w:t>Edit/Delete listings</w:t>
            </w:r>
          </w:p>
        </w:tc>
      </w:tr>
      <w:tr w14:paraId="274C3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1C1EF2CC">
            <w:pPr>
              <w:spacing w:after="0" w:line="240" w:lineRule="auto"/>
              <w:rPr>
                <w:rFonts w:ascii="Times New Roman" w:hAnsi="Times New Roman" w:cs="Times New Roman"/>
                <w:sz w:val="24"/>
                <w:szCs w:val="24"/>
              </w:rPr>
            </w:pPr>
            <w:r>
              <w:rPr>
                <w:rFonts w:ascii="Times New Roman" w:hAnsi="Times New Roman" w:cs="Times New Roman"/>
                <w:sz w:val="24"/>
                <w:szCs w:val="24"/>
              </w:rPr>
              <w:t>FR-4</w:t>
            </w:r>
          </w:p>
        </w:tc>
        <w:tc>
          <w:tcPr>
            <w:tcW w:w="2429" w:type="dxa"/>
          </w:tcPr>
          <w:p w14:paraId="6A5540E4">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4406" w:type="dxa"/>
          </w:tcPr>
          <w:p w14:paraId="63A7614A">
            <w:pPr>
              <w:spacing w:after="0" w:line="240" w:lineRule="auto"/>
              <w:rPr>
                <w:rFonts w:ascii="Times New Roman" w:hAnsi="Times New Roman" w:cs="Times New Roman"/>
                <w:sz w:val="24"/>
                <w:szCs w:val="24"/>
              </w:rPr>
            </w:pPr>
            <w:r>
              <w:rPr>
                <w:rFonts w:ascii="Times New Roman" w:hAnsi="Times New Roman" w:cs="Times New Roman"/>
                <w:sz w:val="24"/>
                <w:szCs w:val="24"/>
              </w:rPr>
              <w:t>Search by location, price, type</w:t>
            </w:r>
            <w:r>
              <w:rPr>
                <w:rFonts w:ascii="Times New Roman" w:hAnsi="Times New Roman" w:cs="Times New Roman"/>
                <w:sz w:val="24"/>
                <w:szCs w:val="24"/>
              </w:rPr>
              <w:br w:type="textWrapping"/>
            </w:r>
            <w:r>
              <w:rPr>
                <w:rFonts w:ascii="Times New Roman" w:hAnsi="Times New Roman" w:cs="Times New Roman"/>
                <w:sz w:val="24"/>
                <w:szCs w:val="24"/>
              </w:rPr>
              <w:t>Advanced filters (furnished, number of rooms, pet-friendly)</w:t>
            </w:r>
          </w:p>
        </w:tc>
      </w:tr>
      <w:tr w14:paraId="1575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3182B85F">
            <w:pPr>
              <w:spacing w:after="0" w:line="240" w:lineRule="auto"/>
              <w:rPr>
                <w:rFonts w:ascii="Times New Roman" w:hAnsi="Times New Roman" w:cs="Times New Roman"/>
                <w:sz w:val="24"/>
                <w:szCs w:val="24"/>
              </w:rPr>
            </w:pPr>
            <w:r>
              <w:rPr>
                <w:rFonts w:ascii="Times New Roman" w:hAnsi="Times New Roman" w:cs="Times New Roman"/>
                <w:sz w:val="24"/>
                <w:szCs w:val="24"/>
              </w:rPr>
              <w:t>FR-5</w:t>
            </w:r>
          </w:p>
        </w:tc>
        <w:tc>
          <w:tcPr>
            <w:tcW w:w="2429" w:type="dxa"/>
          </w:tcPr>
          <w:p w14:paraId="7EE7D865">
            <w:pPr>
              <w:spacing w:after="0" w:line="240" w:lineRule="auto"/>
              <w:rPr>
                <w:rFonts w:ascii="Times New Roman" w:hAnsi="Times New Roman" w:cs="Times New Roman"/>
                <w:sz w:val="24"/>
                <w:szCs w:val="24"/>
              </w:rPr>
            </w:pPr>
            <w:r>
              <w:rPr>
                <w:rFonts w:ascii="Times New Roman" w:hAnsi="Times New Roman" w:cs="Times New Roman"/>
                <w:sz w:val="24"/>
                <w:szCs w:val="24"/>
              </w:rPr>
              <w:t>Booking &amp; Scheduling Visits</w:t>
            </w:r>
          </w:p>
        </w:tc>
        <w:tc>
          <w:tcPr>
            <w:tcW w:w="4406" w:type="dxa"/>
          </w:tcPr>
          <w:p w14:paraId="1F658A43">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request a visit</w:t>
            </w:r>
            <w:r>
              <w:rPr>
                <w:rFonts w:ascii="Times New Roman" w:hAnsi="Times New Roman" w:cs="Times New Roman"/>
                <w:sz w:val="24"/>
                <w:szCs w:val="24"/>
              </w:rPr>
              <w:br w:type="textWrapping"/>
            </w:r>
            <w:r>
              <w:rPr>
                <w:rFonts w:ascii="Times New Roman" w:hAnsi="Times New Roman" w:cs="Times New Roman"/>
                <w:sz w:val="24"/>
                <w:szCs w:val="24"/>
              </w:rPr>
              <w:t>Landlords approve visit slots</w:t>
            </w:r>
            <w:r>
              <w:rPr>
                <w:rFonts w:ascii="Times New Roman" w:hAnsi="Times New Roman" w:cs="Times New Roman"/>
                <w:sz w:val="24"/>
                <w:szCs w:val="24"/>
              </w:rPr>
              <w:br w:type="textWrapping"/>
            </w:r>
            <w:r>
              <w:rPr>
                <w:rFonts w:ascii="Times New Roman" w:hAnsi="Times New Roman" w:cs="Times New Roman"/>
                <w:sz w:val="24"/>
                <w:szCs w:val="24"/>
              </w:rPr>
              <w:t>Calendar integration</w:t>
            </w:r>
          </w:p>
        </w:tc>
      </w:tr>
      <w:tr w14:paraId="36C55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68C447D1">
            <w:pPr>
              <w:spacing w:after="0" w:line="240" w:lineRule="auto"/>
              <w:rPr>
                <w:rFonts w:ascii="Times New Roman" w:hAnsi="Times New Roman" w:cs="Times New Roman"/>
                <w:sz w:val="24"/>
                <w:szCs w:val="24"/>
              </w:rPr>
            </w:pPr>
            <w:r>
              <w:rPr>
                <w:rFonts w:ascii="Times New Roman" w:hAnsi="Times New Roman" w:cs="Times New Roman"/>
                <w:sz w:val="24"/>
                <w:szCs w:val="24"/>
              </w:rPr>
              <w:t>FR-6</w:t>
            </w:r>
          </w:p>
        </w:tc>
        <w:tc>
          <w:tcPr>
            <w:tcW w:w="2429" w:type="dxa"/>
          </w:tcPr>
          <w:p w14:paraId="4D0406F3">
            <w:pPr>
              <w:spacing w:after="0" w:line="240" w:lineRule="auto"/>
              <w:rPr>
                <w:rFonts w:ascii="Times New Roman" w:hAnsi="Times New Roman" w:cs="Times New Roman"/>
                <w:sz w:val="24"/>
                <w:szCs w:val="24"/>
              </w:rPr>
            </w:pPr>
            <w:r>
              <w:rPr>
                <w:rFonts w:ascii="Times New Roman" w:hAnsi="Times New Roman" w:cs="Times New Roman"/>
                <w:sz w:val="24"/>
                <w:szCs w:val="24"/>
              </w:rPr>
              <w:t>Favorites</w:t>
            </w:r>
          </w:p>
        </w:tc>
        <w:tc>
          <w:tcPr>
            <w:tcW w:w="4406" w:type="dxa"/>
          </w:tcPr>
          <w:p w14:paraId="2E8B72F1">
            <w:pPr>
              <w:spacing w:after="0" w:line="240" w:lineRule="auto"/>
              <w:rPr>
                <w:rFonts w:ascii="Times New Roman" w:hAnsi="Times New Roman" w:cs="Times New Roman"/>
                <w:sz w:val="24"/>
                <w:szCs w:val="24"/>
              </w:rPr>
            </w:pPr>
            <w:r>
              <w:rPr>
                <w:rFonts w:ascii="Times New Roman" w:hAnsi="Times New Roman" w:cs="Times New Roman"/>
                <w:sz w:val="24"/>
                <w:szCs w:val="24"/>
              </w:rPr>
              <w:t>Save listings to favorites</w:t>
            </w:r>
            <w:r>
              <w:rPr>
                <w:rFonts w:ascii="Times New Roman" w:hAnsi="Times New Roman" w:cs="Times New Roman"/>
                <w:sz w:val="24"/>
                <w:szCs w:val="24"/>
              </w:rPr>
              <w:br w:type="textWrapping"/>
            </w:r>
            <w:r>
              <w:rPr>
                <w:rFonts w:ascii="Times New Roman" w:hAnsi="Times New Roman" w:cs="Times New Roman"/>
                <w:sz w:val="24"/>
                <w:szCs w:val="24"/>
              </w:rPr>
              <w:t>View/manage saved properties</w:t>
            </w:r>
          </w:p>
        </w:tc>
      </w:tr>
      <w:tr w14:paraId="270B8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4BF9D93A">
            <w:pPr>
              <w:spacing w:after="0" w:line="240" w:lineRule="auto"/>
              <w:rPr>
                <w:rFonts w:ascii="Times New Roman" w:hAnsi="Times New Roman" w:cs="Times New Roman"/>
                <w:sz w:val="24"/>
                <w:szCs w:val="24"/>
              </w:rPr>
            </w:pPr>
            <w:r>
              <w:rPr>
                <w:rFonts w:ascii="Times New Roman" w:hAnsi="Times New Roman" w:cs="Times New Roman"/>
                <w:sz w:val="24"/>
                <w:szCs w:val="24"/>
              </w:rPr>
              <w:t>FR-7</w:t>
            </w:r>
          </w:p>
        </w:tc>
        <w:tc>
          <w:tcPr>
            <w:tcW w:w="2429" w:type="dxa"/>
          </w:tcPr>
          <w:p w14:paraId="4B0F586B">
            <w:pPr>
              <w:spacing w:after="0" w:line="240" w:lineRule="auto"/>
              <w:rPr>
                <w:rFonts w:ascii="Times New Roman" w:hAnsi="Times New Roman" w:cs="Times New Roman"/>
                <w:sz w:val="24"/>
                <w:szCs w:val="24"/>
              </w:rPr>
            </w:pPr>
            <w:r>
              <w:rPr>
                <w:rFonts w:ascii="Times New Roman" w:hAnsi="Times New Roman" w:cs="Times New Roman"/>
                <w:sz w:val="24"/>
                <w:szCs w:val="24"/>
              </w:rPr>
              <w:t>Reviews &amp; Ratings</w:t>
            </w:r>
          </w:p>
        </w:tc>
        <w:tc>
          <w:tcPr>
            <w:tcW w:w="4406" w:type="dxa"/>
          </w:tcPr>
          <w:p w14:paraId="26BFCC40">
            <w:pPr>
              <w:spacing w:after="0" w:line="240" w:lineRule="auto"/>
              <w:rPr>
                <w:rFonts w:ascii="Times New Roman" w:hAnsi="Times New Roman" w:cs="Times New Roman"/>
                <w:sz w:val="24"/>
                <w:szCs w:val="24"/>
              </w:rPr>
            </w:pPr>
            <w:r>
              <w:rPr>
                <w:rFonts w:ascii="Times New Roman" w:hAnsi="Times New Roman" w:cs="Times New Roman"/>
                <w:sz w:val="24"/>
                <w:szCs w:val="24"/>
              </w:rPr>
              <w:t>Tenants can review landlords</w:t>
            </w:r>
            <w:r>
              <w:rPr>
                <w:rFonts w:ascii="Times New Roman" w:hAnsi="Times New Roman" w:cs="Times New Roman"/>
                <w:sz w:val="24"/>
                <w:szCs w:val="24"/>
              </w:rPr>
              <w:br w:type="textWrapping"/>
            </w:r>
            <w:r>
              <w:rPr>
                <w:rFonts w:ascii="Times New Roman" w:hAnsi="Times New Roman" w:cs="Times New Roman"/>
                <w:sz w:val="24"/>
                <w:szCs w:val="24"/>
              </w:rPr>
              <w:t>Landlords can rate tenants</w:t>
            </w:r>
          </w:p>
        </w:tc>
      </w:tr>
      <w:tr w14:paraId="6A358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7FA3CEDF">
            <w:pPr>
              <w:spacing w:after="0" w:line="240" w:lineRule="auto"/>
              <w:rPr>
                <w:rFonts w:ascii="Times New Roman" w:hAnsi="Times New Roman" w:cs="Times New Roman"/>
                <w:sz w:val="24"/>
                <w:szCs w:val="24"/>
              </w:rPr>
            </w:pPr>
            <w:r>
              <w:rPr>
                <w:rFonts w:ascii="Times New Roman" w:hAnsi="Times New Roman" w:cs="Times New Roman"/>
                <w:sz w:val="24"/>
                <w:szCs w:val="24"/>
              </w:rPr>
              <w:t>FR-8</w:t>
            </w:r>
          </w:p>
        </w:tc>
        <w:tc>
          <w:tcPr>
            <w:tcW w:w="2429" w:type="dxa"/>
          </w:tcPr>
          <w:p w14:paraId="4A443A05">
            <w:pPr>
              <w:spacing w:after="0" w:line="240" w:lineRule="auto"/>
              <w:rPr>
                <w:rFonts w:ascii="Times New Roman" w:hAnsi="Times New Roman" w:cs="Times New Roman"/>
                <w:sz w:val="24"/>
                <w:szCs w:val="24"/>
              </w:rPr>
            </w:pPr>
            <w:r>
              <w:rPr>
                <w:rFonts w:ascii="Times New Roman" w:hAnsi="Times New Roman" w:cs="Times New Roman"/>
                <w:sz w:val="24"/>
                <w:szCs w:val="24"/>
              </w:rPr>
              <w:t>Notifications</w:t>
            </w:r>
          </w:p>
        </w:tc>
        <w:tc>
          <w:tcPr>
            <w:tcW w:w="4406" w:type="dxa"/>
          </w:tcPr>
          <w:p w14:paraId="3672B925">
            <w:pPr>
              <w:spacing w:after="0" w:line="240" w:lineRule="auto"/>
              <w:rPr>
                <w:rFonts w:ascii="Times New Roman" w:hAnsi="Times New Roman" w:cs="Times New Roman"/>
                <w:sz w:val="24"/>
                <w:szCs w:val="24"/>
              </w:rPr>
            </w:pPr>
            <w:r>
              <w:rPr>
                <w:rFonts w:ascii="Times New Roman" w:hAnsi="Times New Roman" w:cs="Times New Roman"/>
                <w:sz w:val="24"/>
                <w:szCs w:val="24"/>
              </w:rPr>
              <w:t>Email/Push notifications for booking status</w:t>
            </w:r>
            <w:r>
              <w:rPr>
                <w:rFonts w:ascii="Times New Roman" w:hAnsi="Times New Roman" w:cs="Times New Roman"/>
                <w:sz w:val="24"/>
                <w:szCs w:val="24"/>
              </w:rPr>
              <w:br w:type="textWrapping"/>
            </w:r>
            <w:r>
              <w:rPr>
                <w:rFonts w:ascii="Times New Roman" w:hAnsi="Times New Roman" w:cs="Times New Roman"/>
                <w:sz w:val="24"/>
                <w:szCs w:val="24"/>
              </w:rPr>
              <w:t>New listings alerts</w:t>
            </w:r>
          </w:p>
        </w:tc>
      </w:tr>
      <w:tr w14:paraId="37AB4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2272D01A">
            <w:pPr>
              <w:spacing w:after="0" w:line="240" w:lineRule="auto"/>
              <w:rPr>
                <w:rFonts w:ascii="Times New Roman" w:hAnsi="Times New Roman" w:cs="Times New Roman"/>
                <w:sz w:val="24"/>
                <w:szCs w:val="24"/>
              </w:rPr>
            </w:pPr>
            <w:r>
              <w:rPr>
                <w:rFonts w:ascii="Times New Roman" w:hAnsi="Times New Roman" w:cs="Times New Roman"/>
                <w:sz w:val="24"/>
                <w:szCs w:val="24"/>
              </w:rPr>
              <w:t>FR-9</w:t>
            </w:r>
          </w:p>
        </w:tc>
        <w:tc>
          <w:tcPr>
            <w:tcW w:w="2429" w:type="dxa"/>
          </w:tcPr>
          <w:p w14:paraId="29A63A62">
            <w:pPr>
              <w:spacing w:after="0" w:line="240" w:lineRule="auto"/>
              <w:rPr>
                <w:rFonts w:ascii="Times New Roman" w:hAnsi="Times New Roman" w:cs="Times New Roman"/>
                <w:sz w:val="24"/>
                <w:szCs w:val="24"/>
              </w:rPr>
            </w:pPr>
            <w:r>
              <w:rPr>
                <w:rFonts w:ascii="Times New Roman" w:hAnsi="Times New Roman" w:cs="Times New Roman"/>
                <w:sz w:val="24"/>
                <w:szCs w:val="24"/>
              </w:rPr>
              <w:t>Admin Panel</w:t>
            </w:r>
          </w:p>
        </w:tc>
        <w:tc>
          <w:tcPr>
            <w:tcW w:w="4406" w:type="dxa"/>
          </w:tcPr>
          <w:p w14:paraId="691A7945">
            <w:pPr>
              <w:spacing w:after="0" w:line="240" w:lineRule="auto"/>
              <w:rPr>
                <w:rFonts w:ascii="Times New Roman" w:hAnsi="Times New Roman" w:cs="Times New Roman"/>
                <w:sz w:val="24"/>
                <w:szCs w:val="24"/>
              </w:rPr>
            </w:pPr>
            <w:r>
              <w:rPr>
                <w:rFonts w:ascii="Times New Roman" w:hAnsi="Times New Roman" w:cs="Times New Roman"/>
                <w:sz w:val="24"/>
                <w:szCs w:val="24"/>
              </w:rPr>
              <w:t>Manage users</w:t>
            </w:r>
            <w:r>
              <w:rPr>
                <w:rFonts w:ascii="Times New Roman" w:hAnsi="Times New Roman" w:cs="Times New Roman"/>
                <w:sz w:val="24"/>
                <w:szCs w:val="24"/>
              </w:rPr>
              <w:br w:type="textWrapping"/>
            </w:r>
            <w:r>
              <w:rPr>
                <w:rFonts w:ascii="Times New Roman" w:hAnsi="Times New Roman" w:cs="Times New Roman"/>
                <w:sz w:val="24"/>
                <w:szCs w:val="24"/>
              </w:rPr>
              <w:t>Approve/reject listings</w:t>
            </w:r>
            <w:r>
              <w:rPr>
                <w:rFonts w:ascii="Times New Roman" w:hAnsi="Times New Roman" w:cs="Times New Roman"/>
                <w:sz w:val="24"/>
                <w:szCs w:val="24"/>
              </w:rPr>
              <w:br w:type="textWrapping"/>
            </w:r>
            <w:r>
              <w:rPr>
                <w:rFonts w:ascii="Times New Roman" w:hAnsi="Times New Roman" w:cs="Times New Roman"/>
                <w:sz w:val="24"/>
                <w:szCs w:val="24"/>
              </w:rPr>
              <w:t>View reports</w:t>
            </w:r>
          </w:p>
        </w:tc>
      </w:tr>
      <w:tr w14:paraId="16CBA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1" w:type="dxa"/>
          </w:tcPr>
          <w:p w14:paraId="415D6774">
            <w:pPr>
              <w:spacing w:after="0" w:line="240" w:lineRule="auto"/>
              <w:rPr>
                <w:rFonts w:ascii="Times New Roman" w:hAnsi="Times New Roman" w:cs="Times New Roman"/>
                <w:sz w:val="24"/>
                <w:szCs w:val="24"/>
              </w:rPr>
            </w:pPr>
            <w:r>
              <w:rPr>
                <w:rFonts w:ascii="Times New Roman" w:hAnsi="Times New Roman" w:cs="Times New Roman"/>
                <w:sz w:val="24"/>
                <w:szCs w:val="24"/>
              </w:rPr>
              <w:t>FR-10</w:t>
            </w:r>
          </w:p>
        </w:tc>
        <w:tc>
          <w:tcPr>
            <w:tcW w:w="2429" w:type="dxa"/>
          </w:tcPr>
          <w:p w14:paraId="3756B059">
            <w:pPr>
              <w:spacing w:after="0" w:line="240" w:lineRule="auto"/>
              <w:rPr>
                <w:rFonts w:ascii="Times New Roman" w:hAnsi="Times New Roman" w:cs="Times New Roman"/>
                <w:sz w:val="24"/>
                <w:szCs w:val="24"/>
              </w:rPr>
            </w:pPr>
            <w:r>
              <w:rPr>
                <w:rFonts w:ascii="Times New Roman" w:hAnsi="Times New Roman" w:cs="Times New Roman"/>
                <w:sz w:val="24"/>
                <w:szCs w:val="24"/>
              </w:rPr>
              <w:t>Chat System</w:t>
            </w:r>
          </w:p>
        </w:tc>
        <w:tc>
          <w:tcPr>
            <w:tcW w:w="4406" w:type="dxa"/>
          </w:tcPr>
          <w:p w14:paraId="13B80CB1">
            <w:pPr>
              <w:spacing w:after="0" w:line="240" w:lineRule="auto"/>
              <w:rPr>
                <w:rFonts w:ascii="Times New Roman" w:hAnsi="Times New Roman" w:cs="Times New Roman"/>
                <w:sz w:val="24"/>
                <w:szCs w:val="24"/>
              </w:rPr>
            </w:pPr>
            <w:r>
              <w:rPr>
                <w:rFonts w:ascii="Times New Roman" w:hAnsi="Times New Roman" w:cs="Times New Roman"/>
                <w:sz w:val="24"/>
                <w:szCs w:val="24"/>
              </w:rPr>
              <w:t>Direct chat between tenant and landlord</w:t>
            </w:r>
            <w:r>
              <w:rPr>
                <w:rFonts w:ascii="Times New Roman" w:hAnsi="Times New Roman" w:cs="Times New Roman"/>
                <w:sz w:val="24"/>
                <w:szCs w:val="24"/>
              </w:rPr>
              <w:br w:type="textWrapping"/>
            </w:r>
            <w:r>
              <w:rPr>
                <w:rFonts w:ascii="Times New Roman" w:hAnsi="Times New Roman" w:cs="Times New Roman"/>
                <w:sz w:val="24"/>
                <w:szCs w:val="24"/>
              </w:rPr>
              <w:t>File/image sharing support</w:t>
            </w:r>
          </w:p>
        </w:tc>
      </w:tr>
    </w:tbl>
    <w:p w14:paraId="1E76BFDA">
      <w:pPr>
        <w:rPr>
          <w:rFonts w:ascii="Times New Roman" w:hAnsi="Times New Roman" w:cs="Times New Roman"/>
          <w:b/>
          <w:sz w:val="24"/>
          <w:szCs w:val="24"/>
        </w:rPr>
      </w:pPr>
    </w:p>
    <w:p w14:paraId="4CAAC7BD">
      <w:pPr>
        <w:rPr>
          <w:rFonts w:ascii="Times New Roman" w:hAnsi="Times New Roman" w:cs="Times New Roman"/>
          <w:b/>
          <w:sz w:val="24"/>
          <w:szCs w:val="24"/>
        </w:rPr>
      </w:pPr>
      <w:r>
        <w:rPr>
          <w:rFonts w:ascii="Times New Roman" w:hAnsi="Times New Roman" w:cs="Times New Roman"/>
          <w:b/>
          <w:sz w:val="24"/>
          <w:szCs w:val="24"/>
        </w:rPr>
        <w:t>Non-functional Requirements:</w:t>
      </w:r>
    </w:p>
    <w:p w14:paraId="4EBD8AAE">
      <w:pPr>
        <w:rPr>
          <w:rFonts w:ascii="Times New Roman" w:hAnsi="Times New Roman" w:cs="Times New Roman"/>
          <w:sz w:val="24"/>
          <w:szCs w:val="24"/>
        </w:rPr>
      </w:pPr>
      <w:r>
        <w:rPr>
          <w:rFonts w:ascii="Times New Roman" w:hAnsi="Times New Roman" w:cs="Times New Roman"/>
          <w:sz w:val="24"/>
          <w:szCs w:val="24"/>
        </w:rPr>
        <w:t>Following are the non-functional requirements of the proposed solution.</w:t>
      </w:r>
    </w:p>
    <w:tbl>
      <w:tblPr>
        <w:tblStyle w:val="37"/>
        <w:tblW w:w="9322"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3385"/>
        <w:gridCol w:w="4836"/>
      </w:tblGrid>
      <w:tr w14:paraId="74EEBC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587E1A1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FR No.</w:t>
            </w:r>
          </w:p>
        </w:tc>
        <w:tc>
          <w:tcPr>
            <w:tcW w:w="3385" w:type="dxa"/>
          </w:tcPr>
          <w:p w14:paraId="78BAC46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Non-Functional Requirement</w:t>
            </w:r>
          </w:p>
        </w:tc>
        <w:tc>
          <w:tcPr>
            <w:tcW w:w="4836" w:type="dxa"/>
          </w:tcPr>
          <w:p w14:paraId="300CC50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14:paraId="14F9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5C87E8F">
            <w:pPr>
              <w:spacing w:after="0" w:line="240" w:lineRule="auto"/>
              <w:rPr>
                <w:rFonts w:ascii="Times New Roman" w:hAnsi="Times New Roman" w:cs="Times New Roman"/>
                <w:sz w:val="24"/>
                <w:szCs w:val="24"/>
              </w:rPr>
            </w:pPr>
            <w:r>
              <w:rPr>
                <w:rFonts w:ascii="Times New Roman" w:hAnsi="Times New Roman" w:cs="Times New Roman"/>
                <w:sz w:val="24"/>
                <w:szCs w:val="24"/>
              </w:rPr>
              <w:t>NFR-1</w:t>
            </w:r>
          </w:p>
        </w:tc>
        <w:tc>
          <w:tcPr>
            <w:tcW w:w="3385" w:type="dxa"/>
          </w:tcPr>
          <w:p w14:paraId="77ABDB6F">
            <w:pPr>
              <w:spacing w:after="0" w:line="240" w:lineRule="auto"/>
              <w:rPr>
                <w:rFonts w:ascii="Times New Roman" w:hAnsi="Times New Roman" w:cs="Times New Roman"/>
                <w:sz w:val="24"/>
                <w:szCs w:val="24"/>
              </w:rPr>
            </w:pPr>
            <w:r>
              <w:rPr>
                <w:rFonts w:ascii="Times New Roman" w:hAnsi="Times New Roman" w:cs="Times New Roman"/>
                <w:sz w:val="24"/>
                <w:szCs w:val="24"/>
              </w:rPr>
              <w:t>Usability</w:t>
            </w:r>
          </w:p>
        </w:tc>
        <w:tc>
          <w:tcPr>
            <w:tcW w:w="4836" w:type="dxa"/>
          </w:tcPr>
          <w:p w14:paraId="170E26F7">
            <w:pPr>
              <w:spacing w:after="0" w:line="240" w:lineRule="auto"/>
              <w:rPr>
                <w:rFonts w:ascii="Times New Roman" w:hAnsi="Times New Roman" w:cs="Times New Roman"/>
                <w:sz w:val="24"/>
                <w:szCs w:val="24"/>
              </w:rPr>
            </w:pPr>
            <w:r>
              <w:rPr>
                <w:rFonts w:ascii="Times New Roman" w:hAnsi="Times New Roman" w:cs="Times New Roman"/>
                <w:sz w:val="24"/>
                <w:szCs w:val="24"/>
              </w:rPr>
              <w:t>The UI should be clean, intuitive, and mobile-responsive</w:t>
            </w:r>
          </w:p>
        </w:tc>
      </w:tr>
      <w:tr w14:paraId="3F8FC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44808807">
            <w:pPr>
              <w:spacing w:after="0" w:line="240" w:lineRule="auto"/>
              <w:rPr>
                <w:rFonts w:ascii="Times New Roman" w:hAnsi="Times New Roman" w:cs="Times New Roman"/>
                <w:sz w:val="24"/>
                <w:szCs w:val="24"/>
              </w:rPr>
            </w:pPr>
            <w:r>
              <w:rPr>
                <w:rFonts w:ascii="Times New Roman" w:hAnsi="Times New Roman" w:cs="Times New Roman"/>
                <w:sz w:val="24"/>
                <w:szCs w:val="24"/>
              </w:rPr>
              <w:t>NFR-2</w:t>
            </w:r>
          </w:p>
        </w:tc>
        <w:tc>
          <w:tcPr>
            <w:tcW w:w="3385" w:type="dxa"/>
          </w:tcPr>
          <w:p w14:paraId="11EF526E">
            <w:pPr>
              <w:spacing w:after="0" w:line="240" w:lineRule="auto"/>
              <w:rPr>
                <w:rFonts w:ascii="Times New Roman" w:hAnsi="Times New Roman" w:cs="Times New Roman"/>
                <w:sz w:val="24"/>
                <w:szCs w:val="24"/>
              </w:rPr>
            </w:pPr>
            <w:r>
              <w:rPr>
                <w:rFonts w:ascii="Times New Roman" w:hAnsi="Times New Roman" w:cs="Times New Roman"/>
                <w:sz w:val="24"/>
                <w:szCs w:val="24"/>
              </w:rPr>
              <w:t>Security</w:t>
            </w:r>
          </w:p>
        </w:tc>
        <w:tc>
          <w:tcPr>
            <w:tcW w:w="4836" w:type="dxa"/>
          </w:tcPr>
          <w:p w14:paraId="253A104B">
            <w:pPr>
              <w:spacing w:after="0" w:line="240" w:lineRule="auto"/>
              <w:rPr>
                <w:rFonts w:ascii="Times New Roman" w:hAnsi="Times New Roman" w:cs="Times New Roman"/>
                <w:sz w:val="24"/>
                <w:szCs w:val="24"/>
              </w:rPr>
            </w:pPr>
            <w:r>
              <w:rPr>
                <w:rFonts w:ascii="Times New Roman" w:hAnsi="Times New Roman" w:cs="Times New Roman"/>
                <w:sz w:val="24"/>
                <w:szCs w:val="24"/>
              </w:rPr>
              <w:t>Data encryption, secure authentication, and role-based access control</w:t>
            </w:r>
          </w:p>
        </w:tc>
      </w:tr>
      <w:tr w14:paraId="232BD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9F53E78">
            <w:pPr>
              <w:spacing w:after="0" w:line="240" w:lineRule="auto"/>
              <w:rPr>
                <w:rFonts w:ascii="Times New Roman" w:hAnsi="Times New Roman" w:cs="Times New Roman"/>
                <w:sz w:val="24"/>
                <w:szCs w:val="24"/>
              </w:rPr>
            </w:pPr>
            <w:r>
              <w:rPr>
                <w:rFonts w:ascii="Times New Roman" w:hAnsi="Times New Roman" w:cs="Times New Roman"/>
                <w:sz w:val="24"/>
                <w:szCs w:val="24"/>
              </w:rPr>
              <w:t>NFR-3</w:t>
            </w:r>
          </w:p>
        </w:tc>
        <w:tc>
          <w:tcPr>
            <w:tcW w:w="3385" w:type="dxa"/>
          </w:tcPr>
          <w:p w14:paraId="206A28A2">
            <w:pPr>
              <w:spacing w:after="0" w:line="240" w:lineRule="auto"/>
              <w:rPr>
                <w:rFonts w:ascii="Times New Roman" w:hAnsi="Times New Roman" w:cs="Times New Roman"/>
                <w:sz w:val="24"/>
                <w:szCs w:val="24"/>
              </w:rPr>
            </w:pPr>
            <w:r>
              <w:rPr>
                <w:rFonts w:ascii="Times New Roman" w:hAnsi="Times New Roman" w:cs="Times New Roman"/>
                <w:sz w:val="24"/>
                <w:szCs w:val="24"/>
              </w:rPr>
              <w:t>Reliability</w:t>
            </w:r>
          </w:p>
        </w:tc>
        <w:tc>
          <w:tcPr>
            <w:tcW w:w="4836" w:type="dxa"/>
          </w:tcPr>
          <w:p w14:paraId="23A59AAE">
            <w:pPr>
              <w:spacing w:after="0" w:line="240" w:lineRule="auto"/>
              <w:rPr>
                <w:rFonts w:ascii="Times New Roman" w:hAnsi="Times New Roman" w:cs="Times New Roman"/>
                <w:sz w:val="24"/>
                <w:szCs w:val="24"/>
              </w:rPr>
            </w:pPr>
            <w:r>
              <w:rPr>
                <w:rFonts w:ascii="Times New Roman" w:hAnsi="Times New Roman" w:cs="Times New Roman"/>
                <w:sz w:val="24"/>
                <w:szCs w:val="24"/>
              </w:rPr>
              <w:t>Ensure data accuracy and uptime through robust backend and monitoring</w:t>
            </w:r>
          </w:p>
        </w:tc>
      </w:tr>
      <w:tr w14:paraId="3C363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6410534A">
            <w:pPr>
              <w:spacing w:after="0" w:line="240" w:lineRule="auto"/>
              <w:rPr>
                <w:rFonts w:ascii="Times New Roman" w:hAnsi="Times New Roman" w:cs="Times New Roman"/>
                <w:sz w:val="24"/>
                <w:szCs w:val="24"/>
              </w:rPr>
            </w:pPr>
            <w:r>
              <w:rPr>
                <w:rFonts w:ascii="Times New Roman" w:hAnsi="Times New Roman" w:cs="Times New Roman"/>
                <w:sz w:val="24"/>
                <w:szCs w:val="24"/>
              </w:rPr>
              <w:t>NFR-4</w:t>
            </w:r>
          </w:p>
        </w:tc>
        <w:tc>
          <w:tcPr>
            <w:tcW w:w="3385" w:type="dxa"/>
          </w:tcPr>
          <w:p w14:paraId="61583923">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4836" w:type="dxa"/>
          </w:tcPr>
          <w:p w14:paraId="1094EC34">
            <w:pPr>
              <w:spacing w:after="0" w:line="240" w:lineRule="auto"/>
              <w:rPr>
                <w:rFonts w:ascii="Times New Roman" w:hAnsi="Times New Roman" w:cs="Times New Roman"/>
                <w:sz w:val="24"/>
                <w:szCs w:val="24"/>
              </w:rPr>
            </w:pPr>
            <w:r>
              <w:rPr>
                <w:rFonts w:ascii="Times New Roman" w:hAnsi="Times New Roman" w:cs="Times New Roman"/>
                <w:sz w:val="24"/>
                <w:szCs w:val="24"/>
              </w:rPr>
              <w:t>Fast load times (&lt;2 seconds), optimized image loading</w:t>
            </w:r>
          </w:p>
        </w:tc>
      </w:tr>
      <w:tr w14:paraId="6DF76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07DCF4A7">
            <w:pPr>
              <w:spacing w:after="0" w:line="240" w:lineRule="auto"/>
              <w:rPr>
                <w:rFonts w:ascii="Times New Roman" w:hAnsi="Times New Roman" w:cs="Times New Roman"/>
                <w:sz w:val="24"/>
                <w:szCs w:val="24"/>
              </w:rPr>
            </w:pPr>
            <w:r>
              <w:rPr>
                <w:rFonts w:ascii="Times New Roman" w:hAnsi="Times New Roman" w:cs="Times New Roman"/>
                <w:sz w:val="24"/>
                <w:szCs w:val="24"/>
              </w:rPr>
              <w:t>NFR-5</w:t>
            </w:r>
          </w:p>
        </w:tc>
        <w:tc>
          <w:tcPr>
            <w:tcW w:w="3385" w:type="dxa"/>
          </w:tcPr>
          <w:p w14:paraId="42A2524E">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4836" w:type="dxa"/>
          </w:tcPr>
          <w:p w14:paraId="683C578B">
            <w:pPr>
              <w:spacing w:after="0" w:line="240" w:lineRule="auto"/>
              <w:rPr>
                <w:rFonts w:ascii="Times New Roman" w:hAnsi="Times New Roman" w:cs="Times New Roman"/>
                <w:sz w:val="24"/>
                <w:szCs w:val="24"/>
              </w:rPr>
            </w:pPr>
            <w:r>
              <w:rPr>
                <w:rFonts w:ascii="Times New Roman" w:hAnsi="Times New Roman" w:cs="Times New Roman"/>
                <w:sz w:val="24"/>
                <w:szCs w:val="24"/>
              </w:rPr>
              <w:t>99.9% uptime, with auto-scaling on traffic surge</w:t>
            </w:r>
          </w:p>
        </w:tc>
      </w:tr>
      <w:tr w14:paraId="65238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14:paraId="484B7A49">
            <w:pPr>
              <w:spacing w:after="0" w:line="240" w:lineRule="auto"/>
              <w:rPr>
                <w:rFonts w:ascii="Times New Roman" w:hAnsi="Times New Roman" w:cs="Times New Roman"/>
                <w:sz w:val="24"/>
                <w:szCs w:val="24"/>
              </w:rPr>
            </w:pPr>
            <w:r>
              <w:rPr>
                <w:rFonts w:ascii="Times New Roman" w:hAnsi="Times New Roman" w:cs="Times New Roman"/>
                <w:sz w:val="24"/>
                <w:szCs w:val="24"/>
              </w:rPr>
              <w:t>NFR-6</w:t>
            </w:r>
          </w:p>
        </w:tc>
        <w:tc>
          <w:tcPr>
            <w:tcW w:w="3385" w:type="dxa"/>
          </w:tcPr>
          <w:p w14:paraId="129F21C2">
            <w:pPr>
              <w:spacing w:after="0" w:line="240" w:lineRule="auto"/>
              <w:rPr>
                <w:rFonts w:ascii="Times New Roman" w:hAnsi="Times New Roman" w:cs="Times New Roman"/>
                <w:sz w:val="24"/>
                <w:szCs w:val="24"/>
              </w:rPr>
            </w:pPr>
            <w:r>
              <w:rPr>
                <w:rFonts w:ascii="Times New Roman" w:hAnsi="Times New Roman" w:cs="Times New Roman"/>
                <w:sz w:val="24"/>
                <w:szCs w:val="24"/>
              </w:rPr>
              <w:t>Scalability</w:t>
            </w:r>
          </w:p>
        </w:tc>
        <w:tc>
          <w:tcPr>
            <w:tcW w:w="4836" w:type="dxa"/>
          </w:tcPr>
          <w:p w14:paraId="7DDEBDC7">
            <w:pPr>
              <w:spacing w:after="0" w:line="240" w:lineRule="auto"/>
              <w:rPr>
                <w:rFonts w:ascii="Times New Roman" w:hAnsi="Times New Roman" w:cs="Times New Roman"/>
                <w:sz w:val="24"/>
                <w:szCs w:val="24"/>
              </w:rPr>
            </w:pPr>
            <w:r>
              <w:rPr>
                <w:rFonts w:ascii="Times New Roman" w:hAnsi="Times New Roman" w:cs="Times New Roman"/>
                <w:sz w:val="24"/>
                <w:szCs w:val="24"/>
              </w:rPr>
              <w:t>Support for thousands of concurrent users and listings</w:t>
            </w:r>
          </w:p>
        </w:tc>
      </w:tr>
    </w:tbl>
    <w:p w14:paraId="1EBB3813">
      <w:pPr>
        <w:rPr>
          <w:rFonts w:ascii="Times New Roman" w:hAnsi="Times New Roman" w:cs="Times New Roman"/>
          <w:sz w:val="24"/>
          <w:szCs w:val="24"/>
        </w:rPr>
      </w:pPr>
    </w:p>
    <w:p w14:paraId="197C1987">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3.3 Data Flow Diagram</w:t>
      </w:r>
    </w:p>
    <w:p w14:paraId="5D052D36">
      <w:pPr>
        <w:pStyle w:val="145"/>
        <w:numPr>
          <w:ilvl w:val="0"/>
          <w:numId w:val="28"/>
        </w:numPr>
        <w:spacing w:after="160" w:line="256" w:lineRule="auto"/>
        <w:rPr>
          <w:rFonts w:ascii="Times New Roman" w:hAnsi="Times New Roman" w:eastAsia="Arial" w:cs="Times New Roman"/>
          <w:b/>
          <w:sz w:val="24"/>
          <w:szCs w:val="24"/>
        </w:rPr>
      </w:pPr>
      <w:r>
        <w:rPr>
          <w:rFonts w:ascii="Times New Roman" w:hAnsi="Times New Roman" w:eastAsia="Arial" w:cs="Times New Roman"/>
          <w:b/>
          <w:sz w:val="24"/>
          <w:szCs w:val="24"/>
        </w:rPr>
        <w:t xml:space="preserve">Data Flow Diagrams: </w:t>
      </w:r>
    </w:p>
    <w:p w14:paraId="2AA46223">
      <w:pPr>
        <w:jc w:val="center"/>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0" distR="0">
            <wp:extent cx="5486400"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2940050"/>
                    </a:xfrm>
                    <a:prstGeom prst="rect">
                      <a:avLst/>
                    </a:prstGeom>
                    <a:noFill/>
                    <a:ln>
                      <a:noFill/>
                    </a:ln>
                  </pic:spPr>
                </pic:pic>
              </a:graphicData>
            </a:graphic>
          </wp:inline>
        </w:drawing>
      </w:r>
    </w:p>
    <w:p w14:paraId="7F55934E">
      <w:pPr>
        <w:jc w:val="center"/>
        <w:rPr>
          <w:rFonts w:ascii="Times New Roman" w:hAnsi="Times New Roman" w:eastAsia="Arial" w:cs="Times New Roman"/>
          <w:b/>
          <w:sz w:val="24"/>
          <w:szCs w:val="24"/>
        </w:rPr>
      </w:pPr>
      <w:r>
        <w:rPr>
          <w:rFonts w:ascii="Times New Roman" w:hAnsi="Times New Roman" w:eastAsia="Arial" w:cs="Times New Roman"/>
          <w:b/>
          <w:sz w:val="24"/>
          <w:szCs w:val="24"/>
        </w:rPr>
        <w:t>Level 0 DFD of Online House Rental System</w:t>
      </w:r>
    </w:p>
    <w:p w14:paraId="11011931">
      <w:pPr>
        <w:jc w:val="center"/>
        <w:rPr>
          <w:rFonts w:ascii="Times New Roman" w:hAnsi="Times New Roman" w:eastAsia="Arial" w:cs="Times New Roman"/>
          <w:b/>
          <w:sz w:val="24"/>
          <w:szCs w:val="24"/>
        </w:rPr>
      </w:pPr>
      <w:r>
        <w:rPr>
          <w:rFonts w:ascii="Times New Roman" w:hAnsi="Times New Roman" w:eastAsia="Arial" w:cs="Times New Roman"/>
          <w:b/>
          <w:sz w:val="24"/>
          <w:szCs w:val="24"/>
        </w:rPr>
        <w:drawing>
          <wp:inline distT="0" distB="0" distL="0" distR="0">
            <wp:extent cx="5391150" cy="4431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7474" cy="4444893"/>
                    </a:xfrm>
                    <a:prstGeom prst="rect">
                      <a:avLst/>
                    </a:prstGeom>
                    <a:noFill/>
                    <a:ln>
                      <a:noFill/>
                    </a:ln>
                  </pic:spPr>
                </pic:pic>
              </a:graphicData>
            </a:graphic>
          </wp:inline>
        </w:drawing>
      </w:r>
    </w:p>
    <w:p w14:paraId="72301808">
      <w:pPr>
        <w:jc w:val="center"/>
        <w:rPr>
          <w:rFonts w:ascii="Times New Roman" w:hAnsi="Times New Roman" w:eastAsia="Arial" w:cs="Times New Roman"/>
          <w:b/>
          <w:sz w:val="24"/>
          <w:szCs w:val="24"/>
        </w:rPr>
      </w:pPr>
      <w:r>
        <w:rPr>
          <w:rFonts w:ascii="Times New Roman" w:hAnsi="Times New Roman" w:eastAsia="Arial" w:cs="Times New Roman"/>
          <w:b/>
          <w:sz w:val="24"/>
          <w:szCs w:val="24"/>
        </w:rPr>
        <w:t>Level 1 DFD of Online House Rental System</w:t>
      </w:r>
    </w:p>
    <w:p w14:paraId="539C6EB0">
      <w:pPr>
        <w:spacing w:after="160" w:line="256" w:lineRule="auto"/>
        <w:rPr>
          <w:rFonts w:ascii="Times New Roman" w:hAnsi="Times New Roman" w:eastAsia="Arial" w:cs="Times New Roman"/>
          <w:b/>
          <w:sz w:val="24"/>
          <w:szCs w:val="24"/>
        </w:rPr>
      </w:pPr>
      <w:r>
        <w:rPr>
          <w:rFonts w:ascii="Times New Roman" w:hAnsi="Times New Roman" w:eastAsia="Arial" w:cs="Times New Roman"/>
          <w:b/>
          <w:sz w:val="24"/>
          <w:szCs w:val="24"/>
        </w:rPr>
        <w:t>User Stories</w:t>
      </w:r>
    </w:p>
    <w:p w14:paraId="334F3B51">
      <w:pPr>
        <w:rPr>
          <w:rFonts w:ascii="Times New Roman" w:hAnsi="Times New Roman" w:eastAsia="Arial" w:cs="Times New Roman"/>
          <w:sz w:val="24"/>
          <w:szCs w:val="24"/>
        </w:rPr>
      </w:pPr>
      <w:r>
        <w:rPr>
          <w:rFonts w:ascii="Times New Roman" w:hAnsi="Times New Roman" w:eastAsia="Arial" w:cs="Times New Roman"/>
          <w:sz w:val="24"/>
          <w:szCs w:val="24"/>
        </w:rPr>
        <w:t>Use the below template to list all the user stories for the product.</w:t>
      </w:r>
    </w:p>
    <w:tbl>
      <w:tblPr>
        <w:tblStyle w:val="37"/>
        <w:tblW w:w="114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4"/>
        <w:gridCol w:w="1539"/>
        <w:gridCol w:w="879"/>
        <w:gridCol w:w="3192"/>
        <w:gridCol w:w="2201"/>
        <w:gridCol w:w="1100"/>
        <w:gridCol w:w="1210"/>
      </w:tblGrid>
      <w:tr w14:paraId="5CFA8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1294" w:type="dxa"/>
            <w:tcBorders>
              <w:top w:val="single" w:color="auto" w:sz="4" w:space="0"/>
              <w:left w:val="single" w:color="auto" w:sz="4" w:space="0"/>
              <w:bottom w:val="single" w:color="auto" w:sz="4" w:space="0"/>
              <w:right w:val="single" w:color="auto" w:sz="4" w:space="0"/>
            </w:tcBorders>
          </w:tcPr>
          <w:p w14:paraId="01A3630E">
            <w:pPr>
              <w:spacing w:after="0" w:line="240" w:lineRule="auto"/>
              <w:rPr>
                <w:rFonts w:ascii="Times New Roman" w:hAnsi="Times New Roman" w:eastAsia="Calibri" w:cs="Times New Roman"/>
                <w:b/>
                <w:bCs/>
                <w:sz w:val="24"/>
                <w:szCs w:val="24"/>
              </w:rPr>
            </w:pPr>
            <w:r>
              <w:rPr>
                <w:rFonts w:ascii="Times New Roman" w:hAnsi="Times New Roman" w:cs="Times New Roman"/>
                <w:b/>
                <w:bCs/>
                <w:sz w:val="24"/>
                <w:szCs w:val="24"/>
              </w:rPr>
              <w:t>User Type</w:t>
            </w:r>
          </w:p>
        </w:tc>
        <w:tc>
          <w:tcPr>
            <w:tcW w:w="1539" w:type="dxa"/>
            <w:tcBorders>
              <w:top w:val="single" w:color="auto" w:sz="4" w:space="0"/>
              <w:left w:val="single" w:color="auto" w:sz="4" w:space="0"/>
              <w:bottom w:val="single" w:color="auto" w:sz="4" w:space="0"/>
              <w:right w:val="single" w:color="auto" w:sz="4" w:space="0"/>
            </w:tcBorders>
          </w:tcPr>
          <w:p w14:paraId="741BAE4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Functional Requirement (Epic)</w:t>
            </w:r>
          </w:p>
        </w:tc>
        <w:tc>
          <w:tcPr>
            <w:tcW w:w="879" w:type="dxa"/>
            <w:tcBorders>
              <w:top w:val="single" w:color="auto" w:sz="4" w:space="0"/>
              <w:left w:val="single" w:color="auto" w:sz="4" w:space="0"/>
              <w:bottom w:val="single" w:color="auto" w:sz="4" w:space="0"/>
              <w:right w:val="single" w:color="auto" w:sz="4" w:space="0"/>
            </w:tcBorders>
          </w:tcPr>
          <w:p w14:paraId="64F9E1B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Number</w:t>
            </w:r>
          </w:p>
        </w:tc>
        <w:tc>
          <w:tcPr>
            <w:tcW w:w="3192" w:type="dxa"/>
            <w:tcBorders>
              <w:top w:val="single" w:color="auto" w:sz="4" w:space="0"/>
              <w:left w:val="single" w:color="auto" w:sz="4" w:space="0"/>
              <w:bottom w:val="single" w:color="auto" w:sz="4" w:space="0"/>
              <w:right w:val="single" w:color="auto" w:sz="4" w:space="0"/>
            </w:tcBorders>
          </w:tcPr>
          <w:p w14:paraId="6154FB8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Story / Task</w:t>
            </w:r>
          </w:p>
        </w:tc>
        <w:tc>
          <w:tcPr>
            <w:tcW w:w="2201" w:type="dxa"/>
            <w:tcBorders>
              <w:top w:val="single" w:color="auto" w:sz="4" w:space="0"/>
              <w:left w:val="single" w:color="auto" w:sz="4" w:space="0"/>
              <w:bottom w:val="single" w:color="auto" w:sz="4" w:space="0"/>
              <w:right w:val="single" w:color="auto" w:sz="4" w:space="0"/>
            </w:tcBorders>
          </w:tcPr>
          <w:p w14:paraId="14423FE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Acceptance Criteria</w:t>
            </w:r>
          </w:p>
        </w:tc>
        <w:tc>
          <w:tcPr>
            <w:tcW w:w="1100" w:type="dxa"/>
            <w:tcBorders>
              <w:top w:val="single" w:color="auto" w:sz="4" w:space="0"/>
              <w:left w:val="single" w:color="auto" w:sz="4" w:space="0"/>
              <w:bottom w:val="single" w:color="auto" w:sz="4" w:space="0"/>
              <w:right w:val="single" w:color="auto" w:sz="4" w:space="0"/>
            </w:tcBorders>
          </w:tcPr>
          <w:p w14:paraId="4C9AADA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Priority</w:t>
            </w:r>
          </w:p>
        </w:tc>
        <w:tc>
          <w:tcPr>
            <w:tcW w:w="1210" w:type="dxa"/>
            <w:tcBorders>
              <w:top w:val="single" w:color="auto" w:sz="4" w:space="0"/>
              <w:left w:val="single" w:color="auto" w:sz="4" w:space="0"/>
              <w:bottom w:val="single" w:color="auto" w:sz="4" w:space="0"/>
              <w:right w:val="single" w:color="auto" w:sz="4" w:space="0"/>
            </w:tcBorders>
          </w:tcPr>
          <w:p w14:paraId="6503C71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Release</w:t>
            </w:r>
          </w:p>
        </w:tc>
      </w:tr>
      <w:tr w14:paraId="391F3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11B111A7">
            <w:pPr>
              <w:spacing w:after="0" w:line="240" w:lineRule="auto"/>
              <w:rPr>
                <w:rFonts w:ascii="Times New Roman" w:hAnsi="Times New Roman" w:cs="Times New Roman"/>
                <w:sz w:val="24"/>
                <w:szCs w:val="24"/>
              </w:rPr>
            </w:pPr>
            <w:r>
              <w:rPr>
                <w:rFonts w:ascii="Times New Roman" w:hAnsi="Times New Roman" w:cs="Times New Roman"/>
                <w:sz w:val="24"/>
                <w:szCs w:val="24"/>
              </w:rPr>
              <w:t>Customer (Web/App)</w:t>
            </w:r>
          </w:p>
        </w:tc>
        <w:tc>
          <w:tcPr>
            <w:tcW w:w="1539" w:type="dxa"/>
            <w:tcBorders>
              <w:top w:val="single" w:color="auto" w:sz="4" w:space="0"/>
              <w:left w:val="single" w:color="auto" w:sz="4" w:space="0"/>
              <w:bottom w:val="single" w:color="auto" w:sz="4" w:space="0"/>
              <w:right w:val="single" w:color="auto" w:sz="4" w:space="0"/>
            </w:tcBorders>
          </w:tcPr>
          <w:p w14:paraId="50FEEB30">
            <w:p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tc>
        <w:tc>
          <w:tcPr>
            <w:tcW w:w="879" w:type="dxa"/>
            <w:tcBorders>
              <w:top w:val="single" w:color="auto" w:sz="4" w:space="0"/>
              <w:left w:val="single" w:color="auto" w:sz="4" w:space="0"/>
              <w:bottom w:val="single" w:color="auto" w:sz="4" w:space="0"/>
              <w:right w:val="single" w:color="auto" w:sz="4" w:space="0"/>
            </w:tcBorders>
          </w:tcPr>
          <w:p w14:paraId="5E918121">
            <w:pPr>
              <w:spacing w:after="0" w:line="240" w:lineRule="auto"/>
              <w:rPr>
                <w:rFonts w:ascii="Times New Roman" w:hAnsi="Times New Roman" w:cs="Times New Roman"/>
                <w:sz w:val="24"/>
                <w:szCs w:val="24"/>
              </w:rPr>
            </w:pPr>
            <w:r>
              <w:rPr>
                <w:rFonts w:ascii="Times New Roman" w:hAnsi="Times New Roman" w:cs="Times New Roman"/>
                <w:sz w:val="24"/>
                <w:szCs w:val="24"/>
              </w:rPr>
              <w:t>USN-1</w:t>
            </w:r>
          </w:p>
        </w:tc>
        <w:tc>
          <w:tcPr>
            <w:tcW w:w="3192" w:type="dxa"/>
            <w:tcBorders>
              <w:top w:val="single" w:color="auto" w:sz="4" w:space="0"/>
              <w:left w:val="single" w:color="auto" w:sz="4" w:space="0"/>
              <w:bottom w:val="single" w:color="auto" w:sz="4" w:space="0"/>
              <w:right w:val="single" w:color="auto" w:sz="4" w:space="0"/>
            </w:tcBorders>
          </w:tcPr>
          <w:p w14:paraId="0F13B006">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register with name, email, password, and phone number</w:t>
            </w:r>
          </w:p>
        </w:tc>
        <w:tc>
          <w:tcPr>
            <w:tcW w:w="2201" w:type="dxa"/>
            <w:tcBorders>
              <w:top w:val="single" w:color="auto" w:sz="4" w:space="0"/>
              <w:left w:val="single" w:color="auto" w:sz="4" w:space="0"/>
              <w:bottom w:val="single" w:color="auto" w:sz="4" w:space="0"/>
              <w:right w:val="single" w:color="auto" w:sz="4" w:space="0"/>
            </w:tcBorders>
          </w:tcPr>
          <w:p w14:paraId="01549247">
            <w:pPr>
              <w:spacing w:after="0" w:line="240" w:lineRule="auto"/>
              <w:rPr>
                <w:rFonts w:ascii="Times New Roman" w:hAnsi="Times New Roman" w:cs="Times New Roman"/>
                <w:sz w:val="24"/>
                <w:szCs w:val="24"/>
              </w:rPr>
            </w:pPr>
            <w:r>
              <w:rPr>
                <w:rFonts w:ascii="Times New Roman" w:hAnsi="Times New Roman" w:cs="Times New Roman"/>
                <w:sz w:val="24"/>
                <w:szCs w:val="24"/>
              </w:rPr>
              <w:t>I receive confirmation email and can log in</w:t>
            </w:r>
          </w:p>
        </w:tc>
        <w:tc>
          <w:tcPr>
            <w:tcW w:w="1100" w:type="dxa"/>
            <w:tcBorders>
              <w:top w:val="single" w:color="auto" w:sz="4" w:space="0"/>
              <w:left w:val="single" w:color="auto" w:sz="4" w:space="0"/>
              <w:bottom w:val="single" w:color="auto" w:sz="4" w:space="0"/>
              <w:right w:val="single" w:color="auto" w:sz="4" w:space="0"/>
            </w:tcBorders>
          </w:tcPr>
          <w:p w14:paraId="247C54D5">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0CF3B35">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5649D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7EB54479">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0B10C1EF">
            <w:pPr>
              <w:spacing w:after="0" w:line="240" w:lineRule="auto"/>
              <w:rPr>
                <w:rFonts w:ascii="Times New Roman" w:hAnsi="Times New Roman" w:cs="Times New Roman"/>
                <w:sz w:val="24"/>
                <w:szCs w:val="24"/>
              </w:rPr>
            </w:pPr>
          </w:p>
        </w:tc>
        <w:tc>
          <w:tcPr>
            <w:tcW w:w="879" w:type="dxa"/>
            <w:tcBorders>
              <w:top w:val="single" w:color="auto" w:sz="4" w:space="0"/>
              <w:left w:val="single" w:color="auto" w:sz="4" w:space="0"/>
              <w:bottom w:val="single" w:color="auto" w:sz="4" w:space="0"/>
              <w:right w:val="single" w:color="auto" w:sz="4" w:space="0"/>
            </w:tcBorders>
          </w:tcPr>
          <w:p w14:paraId="1CEC9790">
            <w:pPr>
              <w:spacing w:after="0" w:line="240" w:lineRule="auto"/>
              <w:rPr>
                <w:rFonts w:ascii="Times New Roman" w:hAnsi="Times New Roman" w:cs="Times New Roman"/>
                <w:sz w:val="24"/>
                <w:szCs w:val="24"/>
              </w:rPr>
            </w:pPr>
            <w:r>
              <w:rPr>
                <w:rFonts w:ascii="Times New Roman" w:hAnsi="Times New Roman" w:cs="Times New Roman"/>
                <w:sz w:val="24"/>
                <w:szCs w:val="24"/>
              </w:rPr>
              <w:t>USN-2</w:t>
            </w:r>
          </w:p>
        </w:tc>
        <w:tc>
          <w:tcPr>
            <w:tcW w:w="3192" w:type="dxa"/>
            <w:tcBorders>
              <w:top w:val="single" w:color="auto" w:sz="4" w:space="0"/>
              <w:left w:val="single" w:color="auto" w:sz="4" w:space="0"/>
              <w:bottom w:val="single" w:color="auto" w:sz="4" w:space="0"/>
              <w:right w:val="single" w:color="auto" w:sz="4" w:space="0"/>
            </w:tcBorders>
          </w:tcPr>
          <w:p w14:paraId="3B7F2975">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sign up using Google or Facebook</w:t>
            </w:r>
          </w:p>
        </w:tc>
        <w:tc>
          <w:tcPr>
            <w:tcW w:w="2201" w:type="dxa"/>
            <w:tcBorders>
              <w:top w:val="single" w:color="auto" w:sz="4" w:space="0"/>
              <w:left w:val="single" w:color="auto" w:sz="4" w:space="0"/>
              <w:bottom w:val="single" w:color="auto" w:sz="4" w:space="0"/>
              <w:right w:val="single" w:color="auto" w:sz="4" w:space="0"/>
            </w:tcBorders>
          </w:tcPr>
          <w:p w14:paraId="1866458C">
            <w:pPr>
              <w:spacing w:after="0" w:line="240" w:lineRule="auto"/>
              <w:rPr>
                <w:rFonts w:ascii="Times New Roman" w:hAnsi="Times New Roman" w:cs="Times New Roman"/>
                <w:sz w:val="24"/>
                <w:szCs w:val="24"/>
              </w:rPr>
            </w:pPr>
            <w:r>
              <w:rPr>
                <w:rFonts w:ascii="Times New Roman" w:hAnsi="Times New Roman" w:cs="Times New Roman"/>
                <w:sz w:val="24"/>
                <w:szCs w:val="24"/>
              </w:rPr>
              <w:t>I can log in via social accounts</w:t>
            </w:r>
          </w:p>
        </w:tc>
        <w:tc>
          <w:tcPr>
            <w:tcW w:w="1100" w:type="dxa"/>
            <w:tcBorders>
              <w:top w:val="single" w:color="auto" w:sz="4" w:space="0"/>
              <w:left w:val="single" w:color="auto" w:sz="4" w:space="0"/>
              <w:bottom w:val="single" w:color="auto" w:sz="4" w:space="0"/>
              <w:right w:val="single" w:color="auto" w:sz="4" w:space="0"/>
            </w:tcBorders>
          </w:tcPr>
          <w:p w14:paraId="2686CFBF">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1CDC9B98">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2F838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6A74C4AF">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1CAA5BB9">
            <w:pPr>
              <w:spacing w:after="0" w:line="240" w:lineRule="auto"/>
              <w:rPr>
                <w:rFonts w:ascii="Times New Roman" w:hAnsi="Times New Roman" w:cs="Times New Roman"/>
                <w:sz w:val="24"/>
                <w:szCs w:val="24"/>
              </w:rPr>
            </w:pPr>
            <w:r>
              <w:rPr>
                <w:rFonts w:ascii="Times New Roman" w:hAnsi="Times New Roman" w:cs="Times New Roman"/>
                <w:sz w:val="24"/>
                <w:szCs w:val="24"/>
              </w:rPr>
              <w:t>Login</w:t>
            </w:r>
          </w:p>
        </w:tc>
        <w:tc>
          <w:tcPr>
            <w:tcW w:w="879" w:type="dxa"/>
            <w:tcBorders>
              <w:top w:val="single" w:color="auto" w:sz="4" w:space="0"/>
              <w:left w:val="single" w:color="auto" w:sz="4" w:space="0"/>
              <w:bottom w:val="single" w:color="auto" w:sz="4" w:space="0"/>
              <w:right w:val="single" w:color="auto" w:sz="4" w:space="0"/>
            </w:tcBorders>
          </w:tcPr>
          <w:p w14:paraId="4E8D7C22">
            <w:pPr>
              <w:spacing w:after="0" w:line="240" w:lineRule="auto"/>
              <w:rPr>
                <w:rFonts w:ascii="Times New Roman" w:hAnsi="Times New Roman" w:cs="Times New Roman"/>
                <w:sz w:val="24"/>
                <w:szCs w:val="24"/>
              </w:rPr>
            </w:pPr>
            <w:r>
              <w:rPr>
                <w:rFonts w:ascii="Times New Roman" w:hAnsi="Times New Roman" w:cs="Times New Roman"/>
                <w:sz w:val="24"/>
                <w:szCs w:val="24"/>
              </w:rPr>
              <w:t>USN-3</w:t>
            </w:r>
          </w:p>
        </w:tc>
        <w:tc>
          <w:tcPr>
            <w:tcW w:w="3192" w:type="dxa"/>
            <w:tcBorders>
              <w:top w:val="single" w:color="auto" w:sz="4" w:space="0"/>
              <w:left w:val="single" w:color="auto" w:sz="4" w:space="0"/>
              <w:bottom w:val="single" w:color="auto" w:sz="4" w:space="0"/>
              <w:right w:val="single" w:color="auto" w:sz="4" w:space="0"/>
            </w:tcBorders>
          </w:tcPr>
          <w:p w14:paraId="24DFF979">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log in using email and password</w:t>
            </w:r>
          </w:p>
        </w:tc>
        <w:tc>
          <w:tcPr>
            <w:tcW w:w="2201" w:type="dxa"/>
            <w:tcBorders>
              <w:top w:val="single" w:color="auto" w:sz="4" w:space="0"/>
              <w:left w:val="single" w:color="auto" w:sz="4" w:space="0"/>
              <w:bottom w:val="single" w:color="auto" w:sz="4" w:space="0"/>
              <w:right w:val="single" w:color="auto" w:sz="4" w:space="0"/>
            </w:tcBorders>
          </w:tcPr>
          <w:p w14:paraId="3F72579F">
            <w:pPr>
              <w:spacing w:after="0" w:line="240" w:lineRule="auto"/>
              <w:rPr>
                <w:rFonts w:ascii="Times New Roman" w:hAnsi="Times New Roman" w:cs="Times New Roman"/>
                <w:sz w:val="24"/>
                <w:szCs w:val="24"/>
              </w:rPr>
            </w:pPr>
            <w:r>
              <w:rPr>
                <w:rFonts w:ascii="Times New Roman" w:hAnsi="Times New Roman" w:cs="Times New Roman"/>
                <w:sz w:val="24"/>
                <w:szCs w:val="24"/>
              </w:rPr>
              <w:t>Dashboard access after successful login</w:t>
            </w:r>
          </w:p>
        </w:tc>
        <w:tc>
          <w:tcPr>
            <w:tcW w:w="1100" w:type="dxa"/>
            <w:tcBorders>
              <w:top w:val="single" w:color="auto" w:sz="4" w:space="0"/>
              <w:left w:val="single" w:color="auto" w:sz="4" w:space="0"/>
              <w:bottom w:val="single" w:color="auto" w:sz="4" w:space="0"/>
              <w:right w:val="single" w:color="auto" w:sz="4" w:space="0"/>
            </w:tcBorders>
          </w:tcPr>
          <w:p w14:paraId="20983F3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0BBEBDC9">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43A73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6489CD43">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1594614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w:t>
            </w:r>
          </w:p>
        </w:tc>
        <w:tc>
          <w:tcPr>
            <w:tcW w:w="879" w:type="dxa"/>
            <w:tcBorders>
              <w:top w:val="single" w:color="auto" w:sz="4" w:space="0"/>
              <w:left w:val="single" w:color="auto" w:sz="4" w:space="0"/>
              <w:bottom w:val="single" w:color="auto" w:sz="4" w:space="0"/>
              <w:right w:val="single" w:color="auto" w:sz="4" w:space="0"/>
            </w:tcBorders>
          </w:tcPr>
          <w:p w14:paraId="78659844">
            <w:pPr>
              <w:spacing w:after="0" w:line="240" w:lineRule="auto"/>
              <w:rPr>
                <w:rFonts w:ascii="Times New Roman" w:hAnsi="Times New Roman" w:cs="Times New Roman"/>
                <w:sz w:val="24"/>
                <w:szCs w:val="24"/>
              </w:rPr>
            </w:pPr>
            <w:r>
              <w:rPr>
                <w:rFonts w:ascii="Times New Roman" w:hAnsi="Times New Roman" w:cs="Times New Roman"/>
                <w:sz w:val="24"/>
                <w:szCs w:val="24"/>
              </w:rPr>
              <w:t>USN-4</w:t>
            </w:r>
          </w:p>
        </w:tc>
        <w:tc>
          <w:tcPr>
            <w:tcW w:w="3192" w:type="dxa"/>
            <w:tcBorders>
              <w:top w:val="single" w:color="auto" w:sz="4" w:space="0"/>
              <w:left w:val="single" w:color="auto" w:sz="4" w:space="0"/>
              <w:bottom w:val="single" w:color="auto" w:sz="4" w:space="0"/>
              <w:right w:val="single" w:color="auto" w:sz="4" w:space="0"/>
            </w:tcBorders>
          </w:tcPr>
          <w:p w14:paraId="6C8F6BFA">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search properties by location, rent range, and type</w:t>
            </w:r>
          </w:p>
        </w:tc>
        <w:tc>
          <w:tcPr>
            <w:tcW w:w="2201" w:type="dxa"/>
            <w:tcBorders>
              <w:top w:val="single" w:color="auto" w:sz="4" w:space="0"/>
              <w:left w:val="single" w:color="auto" w:sz="4" w:space="0"/>
              <w:bottom w:val="single" w:color="auto" w:sz="4" w:space="0"/>
              <w:right w:val="single" w:color="auto" w:sz="4" w:space="0"/>
            </w:tcBorders>
          </w:tcPr>
          <w:p w14:paraId="552E38A6">
            <w:pPr>
              <w:spacing w:after="0" w:line="240" w:lineRule="auto"/>
              <w:rPr>
                <w:rFonts w:ascii="Times New Roman" w:hAnsi="Times New Roman" w:cs="Times New Roman"/>
                <w:sz w:val="24"/>
                <w:szCs w:val="24"/>
              </w:rPr>
            </w:pPr>
            <w:r>
              <w:rPr>
                <w:rFonts w:ascii="Times New Roman" w:hAnsi="Times New Roman" w:cs="Times New Roman"/>
                <w:sz w:val="24"/>
                <w:szCs w:val="24"/>
              </w:rPr>
              <w:t>List of matching properties is shown</w:t>
            </w:r>
          </w:p>
        </w:tc>
        <w:tc>
          <w:tcPr>
            <w:tcW w:w="1100" w:type="dxa"/>
            <w:tcBorders>
              <w:top w:val="single" w:color="auto" w:sz="4" w:space="0"/>
              <w:left w:val="single" w:color="auto" w:sz="4" w:space="0"/>
              <w:bottom w:val="single" w:color="auto" w:sz="4" w:space="0"/>
              <w:right w:val="single" w:color="auto" w:sz="4" w:space="0"/>
            </w:tcBorders>
          </w:tcPr>
          <w:p w14:paraId="6940289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D634050">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7F018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00877B28">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688C649A">
            <w:pPr>
              <w:spacing w:after="0" w:line="240" w:lineRule="auto"/>
              <w:rPr>
                <w:rFonts w:ascii="Times New Roman" w:hAnsi="Times New Roman" w:cs="Times New Roman"/>
                <w:sz w:val="24"/>
                <w:szCs w:val="24"/>
              </w:rPr>
            </w:pPr>
            <w:r>
              <w:rPr>
                <w:rFonts w:ascii="Times New Roman" w:hAnsi="Times New Roman" w:cs="Times New Roman"/>
                <w:sz w:val="24"/>
                <w:szCs w:val="24"/>
              </w:rPr>
              <w:t>Booking Request</w:t>
            </w:r>
          </w:p>
        </w:tc>
        <w:tc>
          <w:tcPr>
            <w:tcW w:w="879" w:type="dxa"/>
            <w:tcBorders>
              <w:top w:val="single" w:color="auto" w:sz="4" w:space="0"/>
              <w:left w:val="single" w:color="auto" w:sz="4" w:space="0"/>
              <w:bottom w:val="single" w:color="auto" w:sz="4" w:space="0"/>
              <w:right w:val="single" w:color="auto" w:sz="4" w:space="0"/>
            </w:tcBorders>
          </w:tcPr>
          <w:p w14:paraId="6CFC5531">
            <w:pPr>
              <w:spacing w:after="0" w:line="240" w:lineRule="auto"/>
              <w:rPr>
                <w:rFonts w:ascii="Times New Roman" w:hAnsi="Times New Roman" w:cs="Times New Roman"/>
                <w:sz w:val="24"/>
                <w:szCs w:val="24"/>
              </w:rPr>
            </w:pPr>
            <w:r>
              <w:rPr>
                <w:rFonts w:ascii="Times New Roman" w:hAnsi="Times New Roman" w:cs="Times New Roman"/>
                <w:sz w:val="24"/>
                <w:szCs w:val="24"/>
              </w:rPr>
              <w:t>USN-5</w:t>
            </w:r>
          </w:p>
        </w:tc>
        <w:tc>
          <w:tcPr>
            <w:tcW w:w="3192" w:type="dxa"/>
            <w:tcBorders>
              <w:top w:val="single" w:color="auto" w:sz="4" w:space="0"/>
              <w:left w:val="single" w:color="auto" w:sz="4" w:space="0"/>
              <w:bottom w:val="single" w:color="auto" w:sz="4" w:space="0"/>
              <w:right w:val="single" w:color="auto" w:sz="4" w:space="0"/>
            </w:tcBorders>
          </w:tcPr>
          <w:p w14:paraId="275D17A9">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send a request to book a selected property</w:t>
            </w:r>
          </w:p>
        </w:tc>
        <w:tc>
          <w:tcPr>
            <w:tcW w:w="2201" w:type="dxa"/>
            <w:tcBorders>
              <w:top w:val="single" w:color="auto" w:sz="4" w:space="0"/>
              <w:left w:val="single" w:color="auto" w:sz="4" w:space="0"/>
              <w:bottom w:val="single" w:color="auto" w:sz="4" w:space="0"/>
              <w:right w:val="single" w:color="auto" w:sz="4" w:space="0"/>
            </w:tcBorders>
          </w:tcPr>
          <w:p w14:paraId="396186BC">
            <w:pPr>
              <w:spacing w:after="0" w:line="240" w:lineRule="auto"/>
              <w:rPr>
                <w:rFonts w:ascii="Times New Roman" w:hAnsi="Times New Roman" w:cs="Times New Roman"/>
                <w:sz w:val="24"/>
                <w:szCs w:val="24"/>
              </w:rPr>
            </w:pPr>
            <w:r>
              <w:rPr>
                <w:rFonts w:ascii="Times New Roman" w:hAnsi="Times New Roman" w:cs="Times New Roman"/>
                <w:sz w:val="24"/>
                <w:szCs w:val="24"/>
              </w:rPr>
              <w:t>Owner receives notification and I get booking status</w:t>
            </w:r>
          </w:p>
        </w:tc>
        <w:tc>
          <w:tcPr>
            <w:tcW w:w="1100" w:type="dxa"/>
            <w:tcBorders>
              <w:top w:val="single" w:color="auto" w:sz="4" w:space="0"/>
              <w:left w:val="single" w:color="auto" w:sz="4" w:space="0"/>
              <w:bottom w:val="single" w:color="auto" w:sz="4" w:space="0"/>
              <w:right w:val="single" w:color="auto" w:sz="4" w:space="0"/>
            </w:tcBorders>
          </w:tcPr>
          <w:p w14:paraId="6D7ABA0E">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18408A2C">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60FF2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77B6B82B">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37C45450">
            <w:pPr>
              <w:spacing w:after="0" w:line="240" w:lineRule="auto"/>
              <w:rPr>
                <w:rFonts w:ascii="Times New Roman" w:hAnsi="Times New Roman" w:cs="Times New Roman"/>
                <w:sz w:val="24"/>
                <w:szCs w:val="24"/>
              </w:rPr>
            </w:pPr>
            <w:r>
              <w:rPr>
                <w:rFonts w:ascii="Times New Roman" w:hAnsi="Times New Roman" w:cs="Times New Roman"/>
                <w:sz w:val="24"/>
                <w:szCs w:val="24"/>
              </w:rPr>
              <w:t>Payments</w:t>
            </w:r>
          </w:p>
        </w:tc>
        <w:tc>
          <w:tcPr>
            <w:tcW w:w="879" w:type="dxa"/>
            <w:tcBorders>
              <w:top w:val="single" w:color="auto" w:sz="4" w:space="0"/>
              <w:left w:val="single" w:color="auto" w:sz="4" w:space="0"/>
              <w:bottom w:val="single" w:color="auto" w:sz="4" w:space="0"/>
              <w:right w:val="single" w:color="auto" w:sz="4" w:space="0"/>
            </w:tcBorders>
          </w:tcPr>
          <w:p w14:paraId="01E3634C">
            <w:pPr>
              <w:spacing w:after="0" w:line="240" w:lineRule="auto"/>
              <w:rPr>
                <w:rFonts w:ascii="Times New Roman" w:hAnsi="Times New Roman" w:cs="Times New Roman"/>
                <w:sz w:val="24"/>
                <w:szCs w:val="24"/>
              </w:rPr>
            </w:pPr>
            <w:r>
              <w:rPr>
                <w:rFonts w:ascii="Times New Roman" w:hAnsi="Times New Roman" w:cs="Times New Roman"/>
                <w:sz w:val="24"/>
                <w:szCs w:val="24"/>
              </w:rPr>
              <w:t>USN-6</w:t>
            </w:r>
          </w:p>
        </w:tc>
        <w:tc>
          <w:tcPr>
            <w:tcW w:w="3192" w:type="dxa"/>
            <w:tcBorders>
              <w:top w:val="single" w:color="auto" w:sz="4" w:space="0"/>
              <w:left w:val="single" w:color="auto" w:sz="4" w:space="0"/>
              <w:bottom w:val="single" w:color="auto" w:sz="4" w:space="0"/>
              <w:right w:val="single" w:color="auto" w:sz="4" w:space="0"/>
            </w:tcBorders>
          </w:tcPr>
          <w:p w14:paraId="0B65131C">
            <w:pPr>
              <w:spacing w:after="0" w:line="240" w:lineRule="auto"/>
              <w:rPr>
                <w:rFonts w:ascii="Times New Roman" w:hAnsi="Times New Roman" w:cs="Times New Roman"/>
                <w:sz w:val="24"/>
                <w:szCs w:val="24"/>
              </w:rPr>
            </w:pPr>
            <w:r>
              <w:rPr>
                <w:rFonts w:ascii="Times New Roman" w:hAnsi="Times New Roman" w:cs="Times New Roman"/>
                <w:sz w:val="24"/>
                <w:szCs w:val="24"/>
              </w:rPr>
              <w:t>As a user, I can pay booking amount via UPI, card, or net banking</w:t>
            </w:r>
          </w:p>
        </w:tc>
        <w:tc>
          <w:tcPr>
            <w:tcW w:w="2201" w:type="dxa"/>
            <w:tcBorders>
              <w:top w:val="single" w:color="auto" w:sz="4" w:space="0"/>
              <w:left w:val="single" w:color="auto" w:sz="4" w:space="0"/>
              <w:bottom w:val="single" w:color="auto" w:sz="4" w:space="0"/>
              <w:right w:val="single" w:color="auto" w:sz="4" w:space="0"/>
            </w:tcBorders>
          </w:tcPr>
          <w:p w14:paraId="3F9ACB00">
            <w:pPr>
              <w:spacing w:after="0" w:line="240" w:lineRule="auto"/>
              <w:rPr>
                <w:rFonts w:ascii="Times New Roman" w:hAnsi="Times New Roman" w:cs="Times New Roman"/>
                <w:sz w:val="24"/>
                <w:szCs w:val="24"/>
              </w:rPr>
            </w:pPr>
            <w:r>
              <w:rPr>
                <w:rFonts w:ascii="Times New Roman" w:hAnsi="Times New Roman" w:cs="Times New Roman"/>
                <w:sz w:val="24"/>
                <w:szCs w:val="24"/>
              </w:rPr>
              <w:t>Payment success message and receipt shown</w:t>
            </w:r>
          </w:p>
        </w:tc>
        <w:tc>
          <w:tcPr>
            <w:tcW w:w="1100" w:type="dxa"/>
            <w:tcBorders>
              <w:top w:val="single" w:color="auto" w:sz="4" w:space="0"/>
              <w:left w:val="single" w:color="auto" w:sz="4" w:space="0"/>
              <w:bottom w:val="single" w:color="auto" w:sz="4" w:space="0"/>
              <w:right w:val="single" w:color="auto" w:sz="4" w:space="0"/>
            </w:tcBorders>
          </w:tcPr>
          <w:p w14:paraId="306AA7D1">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06B4CBE7">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14:paraId="75DCC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6B9E69F">
            <w:pPr>
              <w:spacing w:after="0" w:line="240" w:lineRule="auto"/>
              <w:rPr>
                <w:rFonts w:ascii="Times New Roman" w:hAnsi="Times New Roman" w:cs="Times New Roman"/>
                <w:sz w:val="24"/>
                <w:szCs w:val="24"/>
              </w:rPr>
            </w:pPr>
            <w:r>
              <w:rPr>
                <w:rFonts w:ascii="Times New Roman" w:hAnsi="Times New Roman" w:cs="Times New Roman"/>
                <w:sz w:val="24"/>
                <w:szCs w:val="24"/>
              </w:rPr>
              <w:t>Property Owner</w:t>
            </w:r>
          </w:p>
        </w:tc>
        <w:tc>
          <w:tcPr>
            <w:tcW w:w="1539" w:type="dxa"/>
            <w:tcBorders>
              <w:top w:val="single" w:color="auto" w:sz="4" w:space="0"/>
              <w:left w:val="single" w:color="auto" w:sz="4" w:space="0"/>
              <w:bottom w:val="single" w:color="auto" w:sz="4" w:space="0"/>
              <w:right w:val="single" w:color="auto" w:sz="4" w:space="0"/>
            </w:tcBorders>
          </w:tcPr>
          <w:p w14:paraId="14D12008">
            <w:pPr>
              <w:spacing w:after="0" w:line="240" w:lineRule="auto"/>
              <w:rPr>
                <w:rFonts w:ascii="Times New Roman" w:hAnsi="Times New Roman" w:cs="Times New Roman"/>
                <w:sz w:val="24"/>
                <w:szCs w:val="24"/>
              </w:rPr>
            </w:pPr>
            <w:r>
              <w:rPr>
                <w:rFonts w:ascii="Times New Roman" w:hAnsi="Times New Roman" w:cs="Times New Roman"/>
                <w:sz w:val="24"/>
                <w:szCs w:val="24"/>
              </w:rPr>
              <w:t>Property Listing</w:t>
            </w:r>
          </w:p>
        </w:tc>
        <w:tc>
          <w:tcPr>
            <w:tcW w:w="879" w:type="dxa"/>
            <w:tcBorders>
              <w:top w:val="single" w:color="auto" w:sz="4" w:space="0"/>
              <w:left w:val="single" w:color="auto" w:sz="4" w:space="0"/>
              <w:bottom w:val="single" w:color="auto" w:sz="4" w:space="0"/>
              <w:right w:val="single" w:color="auto" w:sz="4" w:space="0"/>
            </w:tcBorders>
          </w:tcPr>
          <w:p w14:paraId="35C68436">
            <w:pPr>
              <w:spacing w:after="0" w:line="240" w:lineRule="auto"/>
              <w:rPr>
                <w:rFonts w:ascii="Times New Roman" w:hAnsi="Times New Roman" w:cs="Times New Roman"/>
                <w:sz w:val="24"/>
                <w:szCs w:val="24"/>
              </w:rPr>
            </w:pPr>
            <w:r>
              <w:rPr>
                <w:rFonts w:ascii="Times New Roman" w:hAnsi="Times New Roman" w:cs="Times New Roman"/>
                <w:sz w:val="24"/>
                <w:szCs w:val="24"/>
              </w:rPr>
              <w:t>USN-7</w:t>
            </w:r>
          </w:p>
        </w:tc>
        <w:tc>
          <w:tcPr>
            <w:tcW w:w="3192" w:type="dxa"/>
            <w:tcBorders>
              <w:top w:val="single" w:color="auto" w:sz="4" w:space="0"/>
              <w:left w:val="single" w:color="auto" w:sz="4" w:space="0"/>
              <w:bottom w:val="single" w:color="auto" w:sz="4" w:space="0"/>
              <w:right w:val="single" w:color="auto" w:sz="4" w:space="0"/>
            </w:tcBorders>
          </w:tcPr>
          <w:p w14:paraId="1BCAD307">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list a property with rent, address, photos, and availability</w:t>
            </w:r>
          </w:p>
        </w:tc>
        <w:tc>
          <w:tcPr>
            <w:tcW w:w="2201" w:type="dxa"/>
            <w:tcBorders>
              <w:top w:val="single" w:color="auto" w:sz="4" w:space="0"/>
              <w:left w:val="single" w:color="auto" w:sz="4" w:space="0"/>
              <w:bottom w:val="single" w:color="auto" w:sz="4" w:space="0"/>
              <w:right w:val="single" w:color="auto" w:sz="4" w:space="0"/>
            </w:tcBorders>
          </w:tcPr>
          <w:p w14:paraId="4F0E6AFD">
            <w:pPr>
              <w:spacing w:after="0" w:line="240" w:lineRule="auto"/>
              <w:rPr>
                <w:rFonts w:ascii="Times New Roman" w:hAnsi="Times New Roman" w:cs="Times New Roman"/>
                <w:sz w:val="24"/>
                <w:szCs w:val="24"/>
              </w:rPr>
            </w:pPr>
            <w:r>
              <w:rPr>
                <w:rFonts w:ascii="Times New Roman" w:hAnsi="Times New Roman" w:cs="Times New Roman"/>
                <w:sz w:val="24"/>
                <w:szCs w:val="24"/>
              </w:rPr>
              <w:t>Property visible to users after admin approval</w:t>
            </w:r>
          </w:p>
        </w:tc>
        <w:tc>
          <w:tcPr>
            <w:tcW w:w="1100" w:type="dxa"/>
            <w:tcBorders>
              <w:top w:val="single" w:color="auto" w:sz="4" w:space="0"/>
              <w:left w:val="single" w:color="auto" w:sz="4" w:space="0"/>
              <w:bottom w:val="single" w:color="auto" w:sz="4" w:space="0"/>
              <w:right w:val="single" w:color="auto" w:sz="4" w:space="0"/>
            </w:tcBorders>
          </w:tcPr>
          <w:p w14:paraId="772B55A2">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4810D01">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18012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0FBC314">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4577AE9B">
            <w:pPr>
              <w:spacing w:after="0" w:line="240" w:lineRule="auto"/>
              <w:rPr>
                <w:rFonts w:ascii="Times New Roman" w:hAnsi="Times New Roman" w:cs="Times New Roman"/>
                <w:sz w:val="24"/>
                <w:szCs w:val="24"/>
              </w:rPr>
            </w:pPr>
            <w:r>
              <w:rPr>
                <w:rFonts w:ascii="Times New Roman" w:hAnsi="Times New Roman" w:cs="Times New Roman"/>
                <w:sz w:val="24"/>
                <w:szCs w:val="24"/>
              </w:rPr>
              <w:t>Booking Approval</w:t>
            </w:r>
          </w:p>
        </w:tc>
        <w:tc>
          <w:tcPr>
            <w:tcW w:w="879" w:type="dxa"/>
            <w:tcBorders>
              <w:top w:val="single" w:color="auto" w:sz="4" w:space="0"/>
              <w:left w:val="single" w:color="auto" w:sz="4" w:space="0"/>
              <w:bottom w:val="single" w:color="auto" w:sz="4" w:space="0"/>
              <w:right w:val="single" w:color="auto" w:sz="4" w:space="0"/>
            </w:tcBorders>
          </w:tcPr>
          <w:p w14:paraId="1B725012">
            <w:pPr>
              <w:spacing w:after="0" w:line="240" w:lineRule="auto"/>
              <w:rPr>
                <w:rFonts w:ascii="Times New Roman" w:hAnsi="Times New Roman" w:cs="Times New Roman"/>
                <w:sz w:val="24"/>
                <w:szCs w:val="24"/>
              </w:rPr>
            </w:pPr>
            <w:r>
              <w:rPr>
                <w:rFonts w:ascii="Times New Roman" w:hAnsi="Times New Roman" w:cs="Times New Roman"/>
                <w:sz w:val="24"/>
                <w:szCs w:val="24"/>
              </w:rPr>
              <w:t>USN-8</w:t>
            </w:r>
          </w:p>
        </w:tc>
        <w:tc>
          <w:tcPr>
            <w:tcW w:w="3192" w:type="dxa"/>
            <w:tcBorders>
              <w:top w:val="single" w:color="auto" w:sz="4" w:space="0"/>
              <w:left w:val="single" w:color="auto" w:sz="4" w:space="0"/>
              <w:bottom w:val="single" w:color="auto" w:sz="4" w:space="0"/>
              <w:right w:val="single" w:color="auto" w:sz="4" w:space="0"/>
            </w:tcBorders>
          </w:tcPr>
          <w:p w14:paraId="0B767B43">
            <w:pPr>
              <w:spacing w:after="0" w:line="240" w:lineRule="auto"/>
              <w:rPr>
                <w:rFonts w:ascii="Times New Roman" w:hAnsi="Times New Roman" w:cs="Times New Roman"/>
                <w:sz w:val="24"/>
                <w:szCs w:val="24"/>
              </w:rPr>
            </w:pPr>
            <w:r>
              <w:rPr>
                <w:rFonts w:ascii="Times New Roman" w:hAnsi="Times New Roman" w:cs="Times New Roman"/>
                <w:sz w:val="24"/>
                <w:szCs w:val="24"/>
              </w:rPr>
              <w:t>As an owner, I can approve or reject booking requests</w:t>
            </w:r>
          </w:p>
        </w:tc>
        <w:tc>
          <w:tcPr>
            <w:tcW w:w="2201" w:type="dxa"/>
            <w:tcBorders>
              <w:top w:val="single" w:color="auto" w:sz="4" w:space="0"/>
              <w:left w:val="single" w:color="auto" w:sz="4" w:space="0"/>
              <w:bottom w:val="single" w:color="auto" w:sz="4" w:space="0"/>
              <w:right w:val="single" w:color="auto" w:sz="4" w:space="0"/>
            </w:tcBorders>
          </w:tcPr>
          <w:p w14:paraId="5B638012">
            <w:pPr>
              <w:spacing w:after="0" w:line="240" w:lineRule="auto"/>
              <w:rPr>
                <w:rFonts w:ascii="Times New Roman" w:hAnsi="Times New Roman" w:cs="Times New Roman"/>
                <w:sz w:val="24"/>
                <w:szCs w:val="24"/>
              </w:rPr>
            </w:pPr>
            <w:r>
              <w:rPr>
                <w:rFonts w:ascii="Times New Roman" w:hAnsi="Times New Roman" w:cs="Times New Roman"/>
                <w:sz w:val="24"/>
                <w:szCs w:val="24"/>
              </w:rPr>
              <w:t>Customer gets notified of approval/rejection</w:t>
            </w:r>
          </w:p>
        </w:tc>
        <w:tc>
          <w:tcPr>
            <w:tcW w:w="1100" w:type="dxa"/>
            <w:tcBorders>
              <w:top w:val="single" w:color="auto" w:sz="4" w:space="0"/>
              <w:left w:val="single" w:color="auto" w:sz="4" w:space="0"/>
              <w:bottom w:val="single" w:color="auto" w:sz="4" w:space="0"/>
              <w:right w:val="single" w:color="auto" w:sz="4" w:space="0"/>
            </w:tcBorders>
          </w:tcPr>
          <w:p w14:paraId="13351E5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77DA97DE">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r w14:paraId="5A8EF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 w:hRule="atLeast"/>
          <w:jc w:val="center"/>
        </w:trPr>
        <w:tc>
          <w:tcPr>
            <w:tcW w:w="1294" w:type="dxa"/>
            <w:tcBorders>
              <w:top w:val="single" w:color="auto" w:sz="4" w:space="0"/>
              <w:left w:val="single" w:color="auto" w:sz="4" w:space="0"/>
              <w:bottom w:val="single" w:color="auto" w:sz="4" w:space="0"/>
              <w:right w:val="single" w:color="auto" w:sz="4" w:space="0"/>
            </w:tcBorders>
          </w:tcPr>
          <w:p w14:paraId="7F60723B">
            <w:pPr>
              <w:spacing w:after="0" w:line="240" w:lineRule="auto"/>
              <w:rPr>
                <w:rFonts w:ascii="Times New Roman" w:hAnsi="Times New Roman" w:cs="Times New Roman"/>
                <w:sz w:val="24"/>
                <w:szCs w:val="24"/>
              </w:rPr>
            </w:pPr>
            <w:r>
              <w:rPr>
                <w:rFonts w:ascii="Times New Roman" w:hAnsi="Times New Roman" w:cs="Times New Roman"/>
                <w:sz w:val="24"/>
                <w:szCs w:val="24"/>
              </w:rPr>
              <w:t>Admin</w:t>
            </w:r>
          </w:p>
        </w:tc>
        <w:tc>
          <w:tcPr>
            <w:tcW w:w="1539" w:type="dxa"/>
            <w:tcBorders>
              <w:top w:val="single" w:color="auto" w:sz="4" w:space="0"/>
              <w:left w:val="single" w:color="auto" w:sz="4" w:space="0"/>
              <w:bottom w:val="single" w:color="auto" w:sz="4" w:space="0"/>
              <w:right w:val="single" w:color="auto" w:sz="4" w:space="0"/>
            </w:tcBorders>
          </w:tcPr>
          <w:p w14:paraId="320B3952">
            <w:pPr>
              <w:spacing w:after="0" w:line="240" w:lineRule="auto"/>
              <w:rPr>
                <w:rFonts w:ascii="Times New Roman" w:hAnsi="Times New Roman" w:cs="Times New Roman"/>
                <w:sz w:val="24"/>
                <w:szCs w:val="24"/>
              </w:rPr>
            </w:pPr>
            <w:r>
              <w:rPr>
                <w:rFonts w:ascii="Times New Roman" w:hAnsi="Times New Roman" w:cs="Times New Roman"/>
                <w:sz w:val="24"/>
                <w:szCs w:val="24"/>
              </w:rPr>
              <w:t>User Management</w:t>
            </w:r>
          </w:p>
        </w:tc>
        <w:tc>
          <w:tcPr>
            <w:tcW w:w="879" w:type="dxa"/>
            <w:tcBorders>
              <w:top w:val="single" w:color="auto" w:sz="4" w:space="0"/>
              <w:left w:val="single" w:color="auto" w:sz="4" w:space="0"/>
              <w:bottom w:val="single" w:color="auto" w:sz="4" w:space="0"/>
              <w:right w:val="single" w:color="auto" w:sz="4" w:space="0"/>
            </w:tcBorders>
          </w:tcPr>
          <w:p w14:paraId="73A2CA3D">
            <w:pPr>
              <w:spacing w:after="0" w:line="240" w:lineRule="auto"/>
              <w:rPr>
                <w:rFonts w:ascii="Times New Roman" w:hAnsi="Times New Roman" w:cs="Times New Roman"/>
                <w:sz w:val="24"/>
                <w:szCs w:val="24"/>
              </w:rPr>
            </w:pPr>
            <w:r>
              <w:rPr>
                <w:rFonts w:ascii="Times New Roman" w:hAnsi="Times New Roman" w:cs="Times New Roman"/>
                <w:sz w:val="24"/>
                <w:szCs w:val="24"/>
              </w:rPr>
              <w:t>USN-9</w:t>
            </w:r>
          </w:p>
        </w:tc>
        <w:tc>
          <w:tcPr>
            <w:tcW w:w="3192" w:type="dxa"/>
            <w:tcBorders>
              <w:top w:val="single" w:color="auto" w:sz="4" w:space="0"/>
              <w:left w:val="single" w:color="auto" w:sz="4" w:space="0"/>
              <w:bottom w:val="single" w:color="auto" w:sz="4" w:space="0"/>
              <w:right w:val="single" w:color="auto" w:sz="4" w:space="0"/>
            </w:tcBorders>
          </w:tcPr>
          <w:p w14:paraId="473582F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approve new user and owner registrations</w:t>
            </w:r>
          </w:p>
        </w:tc>
        <w:tc>
          <w:tcPr>
            <w:tcW w:w="2201" w:type="dxa"/>
            <w:tcBorders>
              <w:top w:val="single" w:color="auto" w:sz="4" w:space="0"/>
              <w:left w:val="single" w:color="auto" w:sz="4" w:space="0"/>
              <w:bottom w:val="single" w:color="auto" w:sz="4" w:space="0"/>
              <w:right w:val="single" w:color="auto" w:sz="4" w:space="0"/>
            </w:tcBorders>
          </w:tcPr>
          <w:p w14:paraId="6AEF156D">
            <w:pPr>
              <w:spacing w:after="0" w:line="240" w:lineRule="auto"/>
              <w:rPr>
                <w:rFonts w:ascii="Times New Roman" w:hAnsi="Times New Roman" w:cs="Times New Roman"/>
                <w:sz w:val="24"/>
                <w:szCs w:val="24"/>
              </w:rPr>
            </w:pPr>
            <w:r>
              <w:rPr>
                <w:rFonts w:ascii="Times New Roman" w:hAnsi="Times New Roman" w:cs="Times New Roman"/>
                <w:sz w:val="24"/>
                <w:szCs w:val="24"/>
              </w:rPr>
              <w:t>Users can access platform only after approval</w:t>
            </w:r>
          </w:p>
        </w:tc>
        <w:tc>
          <w:tcPr>
            <w:tcW w:w="1100" w:type="dxa"/>
            <w:tcBorders>
              <w:top w:val="single" w:color="auto" w:sz="4" w:space="0"/>
              <w:left w:val="single" w:color="auto" w:sz="4" w:space="0"/>
              <w:bottom w:val="single" w:color="auto" w:sz="4" w:space="0"/>
              <w:right w:val="single" w:color="auto" w:sz="4" w:space="0"/>
            </w:tcBorders>
          </w:tcPr>
          <w:p w14:paraId="7115D78D">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6DFB3E39">
            <w:pPr>
              <w:spacing w:after="0" w:line="240" w:lineRule="auto"/>
              <w:rPr>
                <w:rFonts w:ascii="Times New Roman" w:hAnsi="Times New Roman" w:cs="Times New Roman"/>
                <w:sz w:val="24"/>
                <w:szCs w:val="24"/>
              </w:rPr>
            </w:pPr>
            <w:r>
              <w:rPr>
                <w:rFonts w:ascii="Times New Roman" w:hAnsi="Times New Roman" w:cs="Times New Roman"/>
                <w:sz w:val="24"/>
                <w:szCs w:val="24"/>
              </w:rPr>
              <w:t>Sprint-1</w:t>
            </w:r>
          </w:p>
        </w:tc>
      </w:tr>
      <w:tr w14:paraId="7D224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 w:hRule="atLeast"/>
          <w:jc w:val="center"/>
        </w:trPr>
        <w:tc>
          <w:tcPr>
            <w:tcW w:w="1294" w:type="dxa"/>
            <w:tcBorders>
              <w:top w:val="single" w:color="auto" w:sz="4" w:space="0"/>
              <w:left w:val="single" w:color="auto" w:sz="4" w:space="0"/>
              <w:bottom w:val="single" w:color="auto" w:sz="4" w:space="0"/>
              <w:right w:val="single" w:color="auto" w:sz="4" w:space="0"/>
            </w:tcBorders>
          </w:tcPr>
          <w:p w14:paraId="38A344C7">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6A92605B">
            <w:pPr>
              <w:spacing w:after="0" w:line="240" w:lineRule="auto"/>
              <w:rPr>
                <w:rFonts w:ascii="Times New Roman" w:hAnsi="Times New Roman" w:cs="Times New Roman"/>
                <w:sz w:val="24"/>
                <w:szCs w:val="24"/>
              </w:rPr>
            </w:pPr>
            <w:r>
              <w:rPr>
                <w:rFonts w:ascii="Times New Roman" w:hAnsi="Times New Roman" w:cs="Times New Roman"/>
                <w:sz w:val="24"/>
                <w:szCs w:val="24"/>
              </w:rPr>
              <w:t>Listing Moderation</w:t>
            </w:r>
          </w:p>
        </w:tc>
        <w:tc>
          <w:tcPr>
            <w:tcW w:w="879" w:type="dxa"/>
            <w:tcBorders>
              <w:top w:val="single" w:color="auto" w:sz="4" w:space="0"/>
              <w:left w:val="single" w:color="auto" w:sz="4" w:space="0"/>
              <w:bottom w:val="single" w:color="auto" w:sz="4" w:space="0"/>
              <w:right w:val="single" w:color="auto" w:sz="4" w:space="0"/>
            </w:tcBorders>
          </w:tcPr>
          <w:p w14:paraId="0C8769A4">
            <w:pPr>
              <w:spacing w:after="0" w:line="240" w:lineRule="auto"/>
              <w:rPr>
                <w:rFonts w:ascii="Times New Roman" w:hAnsi="Times New Roman" w:cs="Times New Roman"/>
                <w:sz w:val="24"/>
                <w:szCs w:val="24"/>
              </w:rPr>
            </w:pPr>
            <w:r>
              <w:rPr>
                <w:rFonts w:ascii="Times New Roman" w:hAnsi="Times New Roman" w:cs="Times New Roman"/>
                <w:sz w:val="24"/>
                <w:szCs w:val="24"/>
              </w:rPr>
              <w:t>USN-10</w:t>
            </w:r>
          </w:p>
        </w:tc>
        <w:tc>
          <w:tcPr>
            <w:tcW w:w="3192" w:type="dxa"/>
            <w:tcBorders>
              <w:top w:val="single" w:color="auto" w:sz="4" w:space="0"/>
              <w:left w:val="single" w:color="auto" w:sz="4" w:space="0"/>
              <w:bottom w:val="single" w:color="auto" w:sz="4" w:space="0"/>
              <w:right w:val="single" w:color="auto" w:sz="4" w:space="0"/>
            </w:tcBorders>
          </w:tcPr>
          <w:p w14:paraId="41EC5F3E">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review and approve all property listings before they go live</w:t>
            </w:r>
          </w:p>
        </w:tc>
        <w:tc>
          <w:tcPr>
            <w:tcW w:w="2201" w:type="dxa"/>
            <w:tcBorders>
              <w:top w:val="single" w:color="auto" w:sz="4" w:space="0"/>
              <w:left w:val="single" w:color="auto" w:sz="4" w:space="0"/>
              <w:bottom w:val="single" w:color="auto" w:sz="4" w:space="0"/>
              <w:right w:val="single" w:color="auto" w:sz="4" w:space="0"/>
            </w:tcBorders>
          </w:tcPr>
          <w:p w14:paraId="240E9CE0">
            <w:pPr>
              <w:spacing w:after="0" w:line="240" w:lineRule="auto"/>
              <w:rPr>
                <w:rFonts w:ascii="Times New Roman" w:hAnsi="Times New Roman" w:cs="Times New Roman"/>
                <w:sz w:val="24"/>
                <w:szCs w:val="24"/>
              </w:rPr>
            </w:pPr>
            <w:r>
              <w:rPr>
                <w:rFonts w:ascii="Times New Roman" w:hAnsi="Times New Roman" w:cs="Times New Roman"/>
                <w:sz w:val="24"/>
                <w:szCs w:val="24"/>
              </w:rPr>
              <w:t>Only approved listings appear on the site</w:t>
            </w:r>
          </w:p>
        </w:tc>
        <w:tc>
          <w:tcPr>
            <w:tcW w:w="1100" w:type="dxa"/>
            <w:tcBorders>
              <w:top w:val="single" w:color="auto" w:sz="4" w:space="0"/>
              <w:left w:val="single" w:color="auto" w:sz="4" w:space="0"/>
              <w:bottom w:val="single" w:color="auto" w:sz="4" w:space="0"/>
              <w:right w:val="single" w:color="auto" w:sz="4" w:space="0"/>
            </w:tcBorders>
          </w:tcPr>
          <w:p w14:paraId="5FA4FE90">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c>
          <w:tcPr>
            <w:tcW w:w="1210" w:type="dxa"/>
            <w:tcBorders>
              <w:top w:val="single" w:color="auto" w:sz="4" w:space="0"/>
              <w:left w:val="single" w:color="auto" w:sz="4" w:space="0"/>
              <w:bottom w:val="single" w:color="auto" w:sz="4" w:space="0"/>
              <w:right w:val="single" w:color="auto" w:sz="4" w:space="0"/>
            </w:tcBorders>
          </w:tcPr>
          <w:p w14:paraId="57C6B533">
            <w:pPr>
              <w:spacing w:after="0" w:line="240" w:lineRule="auto"/>
              <w:rPr>
                <w:rFonts w:ascii="Times New Roman" w:hAnsi="Times New Roman" w:cs="Times New Roman"/>
                <w:sz w:val="24"/>
                <w:szCs w:val="24"/>
              </w:rPr>
            </w:pPr>
            <w:r>
              <w:rPr>
                <w:rFonts w:ascii="Times New Roman" w:hAnsi="Times New Roman" w:cs="Times New Roman"/>
                <w:sz w:val="24"/>
                <w:szCs w:val="24"/>
              </w:rPr>
              <w:t>Sprint-2</w:t>
            </w:r>
          </w:p>
        </w:tc>
      </w:tr>
      <w:tr w14:paraId="00226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jc w:val="center"/>
        </w:trPr>
        <w:tc>
          <w:tcPr>
            <w:tcW w:w="1294" w:type="dxa"/>
            <w:tcBorders>
              <w:top w:val="single" w:color="auto" w:sz="4" w:space="0"/>
              <w:left w:val="single" w:color="auto" w:sz="4" w:space="0"/>
              <w:bottom w:val="single" w:color="auto" w:sz="4" w:space="0"/>
              <w:right w:val="single" w:color="auto" w:sz="4" w:space="0"/>
            </w:tcBorders>
          </w:tcPr>
          <w:p w14:paraId="27CB94F7">
            <w:pPr>
              <w:spacing w:after="0" w:line="240" w:lineRule="auto"/>
              <w:rPr>
                <w:rFonts w:ascii="Times New Roman" w:hAnsi="Times New Roman" w:cs="Times New Roman"/>
                <w:sz w:val="24"/>
                <w:szCs w:val="24"/>
              </w:rPr>
            </w:pPr>
          </w:p>
        </w:tc>
        <w:tc>
          <w:tcPr>
            <w:tcW w:w="1539" w:type="dxa"/>
            <w:tcBorders>
              <w:top w:val="single" w:color="auto" w:sz="4" w:space="0"/>
              <w:left w:val="single" w:color="auto" w:sz="4" w:space="0"/>
              <w:bottom w:val="single" w:color="auto" w:sz="4" w:space="0"/>
              <w:right w:val="single" w:color="auto" w:sz="4" w:space="0"/>
            </w:tcBorders>
          </w:tcPr>
          <w:p w14:paraId="481E9B46">
            <w:pPr>
              <w:spacing w:after="0" w:line="240" w:lineRule="auto"/>
              <w:rPr>
                <w:rFonts w:ascii="Times New Roman" w:hAnsi="Times New Roman" w:cs="Times New Roman"/>
                <w:sz w:val="24"/>
                <w:szCs w:val="24"/>
              </w:rPr>
            </w:pPr>
            <w:r>
              <w:rPr>
                <w:rFonts w:ascii="Times New Roman" w:hAnsi="Times New Roman" w:cs="Times New Roman"/>
                <w:sz w:val="24"/>
                <w:szCs w:val="24"/>
              </w:rPr>
              <w:t>Booking Dispute Handling</w:t>
            </w:r>
          </w:p>
        </w:tc>
        <w:tc>
          <w:tcPr>
            <w:tcW w:w="879" w:type="dxa"/>
            <w:tcBorders>
              <w:top w:val="single" w:color="auto" w:sz="4" w:space="0"/>
              <w:left w:val="single" w:color="auto" w:sz="4" w:space="0"/>
              <w:bottom w:val="single" w:color="auto" w:sz="4" w:space="0"/>
              <w:right w:val="single" w:color="auto" w:sz="4" w:space="0"/>
            </w:tcBorders>
          </w:tcPr>
          <w:p w14:paraId="5937BA93">
            <w:pPr>
              <w:spacing w:after="0" w:line="240" w:lineRule="auto"/>
              <w:rPr>
                <w:rFonts w:ascii="Times New Roman" w:hAnsi="Times New Roman" w:cs="Times New Roman"/>
                <w:sz w:val="24"/>
                <w:szCs w:val="24"/>
              </w:rPr>
            </w:pPr>
            <w:r>
              <w:rPr>
                <w:rFonts w:ascii="Times New Roman" w:hAnsi="Times New Roman" w:cs="Times New Roman"/>
                <w:sz w:val="24"/>
                <w:szCs w:val="24"/>
              </w:rPr>
              <w:t>USN-11</w:t>
            </w:r>
          </w:p>
        </w:tc>
        <w:tc>
          <w:tcPr>
            <w:tcW w:w="3192" w:type="dxa"/>
            <w:tcBorders>
              <w:top w:val="single" w:color="auto" w:sz="4" w:space="0"/>
              <w:left w:val="single" w:color="auto" w:sz="4" w:space="0"/>
              <w:bottom w:val="single" w:color="auto" w:sz="4" w:space="0"/>
              <w:right w:val="single" w:color="auto" w:sz="4" w:space="0"/>
            </w:tcBorders>
          </w:tcPr>
          <w:p w14:paraId="49FD73B1">
            <w:pPr>
              <w:spacing w:after="0" w:line="240" w:lineRule="auto"/>
              <w:rPr>
                <w:rFonts w:ascii="Times New Roman" w:hAnsi="Times New Roman" w:cs="Times New Roman"/>
                <w:sz w:val="24"/>
                <w:szCs w:val="24"/>
              </w:rPr>
            </w:pPr>
            <w:r>
              <w:rPr>
                <w:rFonts w:ascii="Times New Roman" w:hAnsi="Times New Roman" w:cs="Times New Roman"/>
                <w:sz w:val="24"/>
                <w:szCs w:val="24"/>
              </w:rPr>
              <w:t>As an admin, I can manage and resolve complaints from users or owners</w:t>
            </w:r>
          </w:p>
        </w:tc>
        <w:tc>
          <w:tcPr>
            <w:tcW w:w="2201" w:type="dxa"/>
            <w:tcBorders>
              <w:top w:val="single" w:color="auto" w:sz="4" w:space="0"/>
              <w:left w:val="single" w:color="auto" w:sz="4" w:space="0"/>
              <w:bottom w:val="single" w:color="auto" w:sz="4" w:space="0"/>
              <w:right w:val="single" w:color="auto" w:sz="4" w:space="0"/>
            </w:tcBorders>
          </w:tcPr>
          <w:p w14:paraId="1B4C226C">
            <w:pPr>
              <w:spacing w:after="0" w:line="240" w:lineRule="auto"/>
              <w:rPr>
                <w:rFonts w:ascii="Times New Roman" w:hAnsi="Times New Roman" w:cs="Times New Roman"/>
                <w:sz w:val="24"/>
                <w:szCs w:val="24"/>
              </w:rPr>
            </w:pPr>
            <w:r>
              <w:rPr>
                <w:rFonts w:ascii="Times New Roman" w:hAnsi="Times New Roman" w:cs="Times New Roman"/>
                <w:sz w:val="24"/>
                <w:szCs w:val="24"/>
              </w:rPr>
              <w:t>Dispute resolved, both parties informed</w:t>
            </w:r>
          </w:p>
        </w:tc>
        <w:tc>
          <w:tcPr>
            <w:tcW w:w="1100" w:type="dxa"/>
            <w:tcBorders>
              <w:top w:val="single" w:color="auto" w:sz="4" w:space="0"/>
              <w:left w:val="single" w:color="auto" w:sz="4" w:space="0"/>
              <w:bottom w:val="single" w:color="auto" w:sz="4" w:space="0"/>
              <w:right w:val="single" w:color="auto" w:sz="4" w:space="0"/>
            </w:tcBorders>
          </w:tcPr>
          <w:p w14:paraId="52D149E6">
            <w:pPr>
              <w:spacing w:after="0" w:line="240" w:lineRule="auto"/>
              <w:rPr>
                <w:rFonts w:ascii="Times New Roman" w:hAnsi="Times New Roman" w:cs="Times New Roman"/>
                <w:sz w:val="24"/>
                <w:szCs w:val="24"/>
              </w:rPr>
            </w:pPr>
            <w:r>
              <w:rPr>
                <w:rFonts w:ascii="Times New Roman" w:hAnsi="Times New Roman" w:cs="Times New Roman"/>
                <w:sz w:val="24"/>
                <w:szCs w:val="24"/>
              </w:rPr>
              <w:t>Medium</w:t>
            </w:r>
          </w:p>
        </w:tc>
        <w:tc>
          <w:tcPr>
            <w:tcW w:w="1210" w:type="dxa"/>
            <w:tcBorders>
              <w:top w:val="single" w:color="auto" w:sz="4" w:space="0"/>
              <w:left w:val="single" w:color="auto" w:sz="4" w:space="0"/>
              <w:bottom w:val="single" w:color="auto" w:sz="4" w:space="0"/>
              <w:right w:val="single" w:color="auto" w:sz="4" w:space="0"/>
            </w:tcBorders>
          </w:tcPr>
          <w:p w14:paraId="420CCD07">
            <w:pPr>
              <w:spacing w:after="0" w:line="240" w:lineRule="auto"/>
              <w:rPr>
                <w:rFonts w:ascii="Times New Roman" w:hAnsi="Times New Roman" w:cs="Times New Roman"/>
                <w:sz w:val="24"/>
                <w:szCs w:val="24"/>
              </w:rPr>
            </w:pPr>
            <w:r>
              <w:rPr>
                <w:rFonts w:ascii="Times New Roman" w:hAnsi="Times New Roman" w:cs="Times New Roman"/>
                <w:sz w:val="24"/>
                <w:szCs w:val="24"/>
              </w:rPr>
              <w:t>Sprint-3</w:t>
            </w:r>
          </w:p>
        </w:tc>
      </w:tr>
    </w:tbl>
    <w:p w14:paraId="422ABED8">
      <w:pPr>
        <w:rPr>
          <w:rFonts w:ascii="Times New Roman" w:hAnsi="Times New Roman" w:eastAsia="Arial" w:cs="Times New Roman"/>
          <w:sz w:val="24"/>
          <w:szCs w:val="24"/>
          <w:lang w:val="en-IN" w:eastAsia="en-IN"/>
        </w:rPr>
      </w:pPr>
    </w:p>
    <w:p w14:paraId="6CFFE472">
      <w:pPr>
        <w:rPr>
          <w:rFonts w:ascii="Times New Roman" w:hAnsi="Times New Roman" w:eastAsia="Arial" w:cs="Times New Roman"/>
          <w:sz w:val="24"/>
          <w:szCs w:val="24"/>
          <w:lang w:val="en-IN" w:eastAsia="en-IN"/>
        </w:rPr>
      </w:pPr>
    </w:p>
    <w:p w14:paraId="23B13B93">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3.4 Technology Stack</w:t>
      </w:r>
    </w:p>
    <w:p w14:paraId="7DD0922F">
      <w:pPr>
        <w:pStyle w:val="145"/>
        <w:numPr>
          <w:ilvl w:val="0"/>
          <w:numId w:val="29"/>
        </w:numPr>
        <w:spacing w:after="160" w:line="259" w:lineRule="auto"/>
        <w:rPr>
          <w:rFonts w:ascii="Times New Roman" w:hAnsi="Times New Roman" w:eastAsia="Arial" w:cs="Times New Roman"/>
          <w:b/>
          <w:sz w:val="24"/>
          <w:szCs w:val="24"/>
        </w:rPr>
      </w:pPr>
      <w:r>
        <w:rPr>
          <w:rFonts w:ascii="Times New Roman" w:hAnsi="Times New Roman" w:eastAsia="Arial" w:cs="Times New Roman"/>
          <w:b/>
          <w:sz w:val="24"/>
          <w:szCs w:val="24"/>
        </w:rPr>
        <w:t>Technical Architecture:</w:t>
      </w:r>
    </w:p>
    <w:p w14:paraId="45850697">
      <w:pPr>
        <w:tabs>
          <w:tab w:val="left" w:pos="2320"/>
        </w:tabs>
        <w:jc w:val="center"/>
        <w:rPr>
          <w:rFonts w:ascii="Times New Roman" w:hAnsi="Times New Roman" w:eastAsia="Arial" w:cs="Times New Roman"/>
          <w:b/>
          <w:sz w:val="24"/>
          <w:szCs w:val="24"/>
        </w:rPr>
      </w:pPr>
    </w:p>
    <w:p w14:paraId="1B5AAFE4">
      <w:pPr>
        <w:tabs>
          <w:tab w:val="left" w:pos="2320"/>
        </w:tabs>
        <w:jc w:val="center"/>
        <w:rPr>
          <w:rFonts w:ascii="Times New Roman" w:hAnsi="Times New Roman" w:eastAsia="Arial" w:cs="Times New Roman"/>
          <w:b/>
          <w:sz w:val="24"/>
          <w:szCs w:val="24"/>
        </w:rPr>
      </w:pPr>
      <w:r>
        <w:rPr>
          <w:rFonts w:ascii="Times New Roman" w:hAnsi="Times New Roman" w:cs="Times New Roman"/>
          <w:sz w:val="24"/>
          <w:szCs w:val="24"/>
        </w:rPr>
        <w:drawing>
          <wp:inline distT="0" distB="0" distL="0" distR="0">
            <wp:extent cx="3781425" cy="3249295"/>
            <wp:effectExtent l="0" t="0" r="0" b="8255"/>
            <wp:docPr id="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08649" cy="3273142"/>
                    </a:xfrm>
                    <a:prstGeom prst="rect">
                      <a:avLst/>
                    </a:prstGeom>
                    <a:noFill/>
                    <a:ln>
                      <a:noFill/>
                    </a:ln>
                  </pic:spPr>
                </pic:pic>
              </a:graphicData>
            </a:graphic>
          </wp:inline>
        </w:drawing>
      </w:r>
    </w:p>
    <w:p w14:paraId="011A79ED">
      <w:pPr>
        <w:tabs>
          <w:tab w:val="left" w:pos="2320"/>
        </w:tabs>
        <w:jc w:val="center"/>
        <w:rPr>
          <w:rFonts w:ascii="Times New Roman" w:hAnsi="Times New Roman" w:eastAsia="Arial" w:cs="Times New Roman"/>
          <w:b/>
          <w:sz w:val="24"/>
          <w:szCs w:val="24"/>
        </w:rPr>
      </w:pPr>
      <w:r>
        <w:rPr>
          <w:rStyle w:val="35"/>
          <w:rFonts w:ascii="Times New Roman" w:hAnsi="Times New Roman" w:cs="Times New Roman"/>
          <w:sz w:val="24"/>
          <w:szCs w:val="24"/>
        </w:rPr>
        <w:t>Table-1: Components &amp; Technologies:</w:t>
      </w:r>
    </w:p>
    <w:tbl>
      <w:tblPr>
        <w:tblStyle w:val="37"/>
        <w:tblW w:w="94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594"/>
        <w:gridCol w:w="3333"/>
        <w:gridCol w:w="2660"/>
      </w:tblGrid>
      <w:tr w14:paraId="7B5BE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6FC4202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2594" w:type="dxa"/>
          </w:tcPr>
          <w:p w14:paraId="5211AA8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Component</w:t>
            </w:r>
          </w:p>
        </w:tc>
        <w:tc>
          <w:tcPr>
            <w:tcW w:w="3333" w:type="dxa"/>
          </w:tcPr>
          <w:p w14:paraId="0AC874F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660" w:type="dxa"/>
          </w:tcPr>
          <w:p w14:paraId="473C9C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14:paraId="3C762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0F3809DB">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594" w:type="dxa"/>
          </w:tcPr>
          <w:p w14:paraId="73DEC7EF">
            <w:pPr>
              <w:spacing w:after="0" w:line="240" w:lineRule="auto"/>
              <w:rPr>
                <w:rFonts w:ascii="Times New Roman" w:hAnsi="Times New Roman" w:cs="Times New Roman"/>
                <w:sz w:val="24"/>
                <w:szCs w:val="24"/>
              </w:rPr>
            </w:pPr>
            <w:r>
              <w:rPr>
                <w:rFonts w:ascii="Times New Roman" w:hAnsi="Times New Roman" w:cs="Times New Roman"/>
                <w:sz w:val="24"/>
                <w:szCs w:val="24"/>
              </w:rPr>
              <w:t>User Interface</w:t>
            </w:r>
          </w:p>
        </w:tc>
        <w:tc>
          <w:tcPr>
            <w:tcW w:w="3333" w:type="dxa"/>
          </w:tcPr>
          <w:p w14:paraId="44A91090">
            <w:pPr>
              <w:spacing w:after="0" w:line="240" w:lineRule="auto"/>
              <w:rPr>
                <w:rFonts w:ascii="Times New Roman" w:hAnsi="Times New Roman" w:cs="Times New Roman"/>
                <w:sz w:val="24"/>
                <w:szCs w:val="24"/>
              </w:rPr>
            </w:pPr>
            <w:r>
              <w:rPr>
                <w:rFonts w:ascii="Times New Roman" w:hAnsi="Times New Roman" w:cs="Times New Roman"/>
                <w:sz w:val="24"/>
                <w:szCs w:val="24"/>
              </w:rPr>
              <w:t>Web UI and responsive Mobile Web</w:t>
            </w:r>
          </w:p>
        </w:tc>
        <w:tc>
          <w:tcPr>
            <w:tcW w:w="2660" w:type="dxa"/>
          </w:tcPr>
          <w:p w14:paraId="24ED3E27">
            <w:pPr>
              <w:spacing w:after="0" w:line="240" w:lineRule="auto"/>
              <w:rPr>
                <w:rFonts w:ascii="Times New Roman" w:hAnsi="Times New Roman" w:cs="Times New Roman"/>
                <w:sz w:val="24"/>
                <w:szCs w:val="24"/>
              </w:rPr>
            </w:pPr>
            <w:r>
              <w:rPr>
                <w:rFonts w:ascii="Times New Roman" w:hAnsi="Times New Roman" w:cs="Times New Roman"/>
                <w:sz w:val="24"/>
                <w:szCs w:val="24"/>
              </w:rPr>
              <w:t>HTML, CSS, JavaScript, React.js</w:t>
            </w:r>
          </w:p>
        </w:tc>
      </w:tr>
      <w:tr w14:paraId="67C3A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1D16247F">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594" w:type="dxa"/>
          </w:tcPr>
          <w:p w14:paraId="7582EA5C">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Logic-1</w:t>
            </w:r>
          </w:p>
        </w:tc>
        <w:tc>
          <w:tcPr>
            <w:tcW w:w="3333" w:type="dxa"/>
          </w:tcPr>
          <w:p w14:paraId="3A65BD8A">
            <w:pPr>
              <w:spacing w:after="0" w:line="240" w:lineRule="auto"/>
              <w:rPr>
                <w:rFonts w:ascii="Times New Roman" w:hAnsi="Times New Roman" w:cs="Times New Roman"/>
                <w:sz w:val="24"/>
                <w:szCs w:val="24"/>
              </w:rPr>
            </w:pPr>
            <w:r>
              <w:rPr>
                <w:rFonts w:ascii="Times New Roman" w:hAnsi="Times New Roman" w:cs="Times New Roman"/>
                <w:sz w:val="24"/>
                <w:szCs w:val="24"/>
              </w:rPr>
              <w:t>User authentication &amp; registration</w:t>
            </w:r>
          </w:p>
        </w:tc>
        <w:tc>
          <w:tcPr>
            <w:tcW w:w="2660" w:type="dxa"/>
          </w:tcPr>
          <w:p w14:paraId="6C25232F">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14:paraId="66F3B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585AB9A5">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594" w:type="dxa"/>
          </w:tcPr>
          <w:p w14:paraId="2B90D2E6">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Logic-2</w:t>
            </w:r>
          </w:p>
        </w:tc>
        <w:tc>
          <w:tcPr>
            <w:tcW w:w="3333" w:type="dxa"/>
          </w:tcPr>
          <w:p w14:paraId="6DF780DE">
            <w:pPr>
              <w:spacing w:after="0" w:line="240" w:lineRule="auto"/>
              <w:rPr>
                <w:rFonts w:ascii="Times New Roman" w:hAnsi="Times New Roman" w:cs="Times New Roman"/>
                <w:sz w:val="24"/>
                <w:szCs w:val="24"/>
              </w:rPr>
            </w:pPr>
            <w:r>
              <w:rPr>
                <w:rFonts w:ascii="Times New Roman" w:hAnsi="Times New Roman" w:cs="Times New Roman"/>
                <w:sz w:val="24"/>
                <w:szCs w:val="24"/>
              </w:rPr>
              <w:t>Property search, filtering, and listing</w:t>
            </w:r>
          </w:p>
        </w:tc>
        <w:tc>
          <w:tcPr>
            <w:tcW w:w="2660" w:type="dxa"/>
          </w:tcPr>
          <w:p w14:paraId="4B17B125">
            <w:pPr>
              <w:spacing w:after="0" w:line="240" w:lineRule="auto"/>
              <w:rPr>
                <w:rFonts w:ascii="Times New Roman" w:hAnsi="Times New Roman" w:cs="Times New Roman"/>
                <w:sz w:val="24"/>
                <w:szCs w:val="24"/>
              </w:rPr>
            </w:pPr>
            <w:r>
              <w:rPr>
                <w:rFonts w:ascii="Times New Roman" w:hAnsi="Times New Roman" w:cs="Times New Roman"/>
                <w:sz w:val="24"/>
                <w:szCs w:val="24"/>
              </w:rPr>
              <w:t>Node.js / Express.js</w:t>
            </w:r>
          </w:p>
        </w:tc>
      </w:tr>
      <w:tr w14:paraId="5C06F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2E2244CB">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2594" w:type="dxa"/>
          </w:tcPr>
          <w:p w14:paraId="73B5FE87">
            <w:pPr>
              <w:spacing w:after="0" w:line="240" w:lineRule="auto"/>
              <w:rPr>
                <w:rFonts w:ascii="Times New Roman" w:hAnsi="Times New Roman" w:cs="Times New Roman"/>
                <w:sz w:val="24"/>
                <w:szCs w:val="24"/>
              </w:rPr>
            </w:pPr>
            <w:r>
              <w:rPr>
                <w:rFonts w:ascii="Times New Roman" w:hAnsi="Times New Roman" w:cs="Times New Roman"/>
                <w:sz w:val="24"/>
                <w:szCs w:val="24"/>
              </w:rPr>
              <w:t>Application Logic-3</w:t>
            </w:r>
          </w:p>
        </w:tc>
        <w:tc>
          <w:tcPr>
            <w:tcW w:w="3333" w:type="dxa"/>
          </w:tcPr>
          <w:p w14:paraId="27F278A1">
            <w:pPr>
              <w:spacing w:after="0" w:line="240" w:lineRule="auto"/>
              <w:rPr>
                <w:rFonts w:ascii="Times New Roman" w:hAnsi="Times New Roman" w:cs="Times New Roman"/>
                <w:sz w:val="24"/>
                <w:szCs w:val="24"/>
              </w:rPr>
            </w:pPr>
            <w:r>
              <w:rPr>
                <w:rFonts w:ascii="Times New Roman" w:hAnsi="Times New Roman" w:cs="Times New Roman"/>
                <w:sz w:val="24"/>
                <w:szCs w:val="24"/>
              </w:rPr>
              <w:t>Booking and payment module</w:t>
            </w:r>
          </w:p>
        </w:tc>
        <w:tc>
          <w:tcPr>
            <w:tcW w:w="2660" w:type="dxa"/>
          </w:tcPr>
          <w:p w14:paraId="1C0A8E6F">
            <w:pPr>
              <w:spacing w:after="0" w:line="240" w:lineRule="auto"/>
              <w:rPr>
                <w:rFonts w:ascii="Times New Roman" w:hAnsi="Times New Roman" w:cs="Times New Roman"/>
                <w:sz w:val="24"/>
                <w:szCs w:val="24"/>
              </w:rPr>
            </w:pPr>
            <w:r>
              <w:rPr>
                <w:rFonts w:ascii="Times New Roman" w:hAnsi="Times New Roman" w:cs="Times New Roman"/>
                <w:sz w:val="24"/>
                <w:szCs w:val="24"/>
              </w:rPr>
              <w:t>Razorpay API + Node.js</w:t>
            </w:r>
          </w:p>
        </w:tc>
      </w:tr>
      <w:tr w14:paraId="752C8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1287F284">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2594" w:type="dxa"/>
          </w:tcPr>
          <w:p w14:paraId="046F6CB3">
            <w:pPr>
              <w:spacing w:after="0" w:line="240" w:lineRule="auto"/>
              <w:rPr>
                <w:rFonts w:ascii="Times New Roman" w:hAnsi="Times New Roman" w:cs="Times New Roman"/>
                <w:sz w:val="24"/>
                <w:szCs w:val="24"/>
              </w:rPr>
            </w:pPr>
            <w:r>
              <w:rPr>
                <w:rFonts w:ascii="Times New Roman" w:hAnsi="Times New Roman" w:cs="Times New Roman"/>
                <w:sz w:val="24"/>
                <w:szCs w:val="24"/>
              </w:rPr>
              <w:t>Database</w:t>
            </w:r>
          </w:p>
        </w:tc>
        <w:tc>
          <w:tcPr>
            <w:tcW w:w="3333" w:type="dxa"/>
          </w:tcPr>
          <w:p w14:paraId="41A9D217">
            <w:pPr>
              <w:spacing w:after="0" w:line="240" w:lineRule="auto"/>
              <w:rPr>
                <w:rFonts w:ascii="Times New Roman" w:hAnsi="Times New Roman" w:cs="Times New Roman"/>
                <w:sz w:val="24"/>
                <w:szCs w:val="24"/>
              </w:rPr>
            </w:pPr>
            <w:r>
              <w:rPr>
                <w:rFonts w:ascii="Times New Roman" w:hAnsi="Times New Roman" w:cs="Times New Roman"/>
                <w:sz w:val="24"/>
                <w:szCs w:val="24"/>
              </w:rPr>
              <w:t>Stores user info, property listings, bookings</w:t>
            </w:r>
          </w:p>
        </w:tc>
        <w:tc>
          <w:tcPr>
            <w:tcW w:w="2660" w:type="dxa"/>
          </w:tcPr>
          <w:p w14:paraId="2AED85A3">
            <w:pPr>
              <w:spacing w:after="0" w:line="240" w:lineRule="auto"/>
              <w:rPr>
                <w:rFonts w:ascii="Times New Roman" w:hAnsi="Times New Roman" w:cs="Times New Roman"/>
                <w:sz w:val="24"/>
                <w:szCs w:val="24"/>
              </w:rPr>
            </w:pPr>
            <w:r>
              <w:rPr>
                <w:rFonts w:ascii="Times New Roman" w:hAnsi="Times New Roman" w:cs="Times New Roman"/>
                <w:sz w:val="24"/>
                <w:szCs w:val="24"/>
              </w:rPr>
              <w:t>MongoDB (NoSQL)</w:t>
            </w:r>
          </w:p>
        </w:tc>
      </w:tr>
      <w:tr w14:paraId="061F7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48C6FA4B">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2594" w:type="dxa"/>
          </w:tcPr>
          <w:p w14:paraId="147CFDC5">
            <w:pPr>
              <w:spacing w:after="0" w:line="240" w:lineRule="auto"/>
              <w:rPr>
                <w:rFonts w:ascii="Times New Roman" w:hAnsi="Times New Roman" w:cs="Times New Roman"/>
                <w:sz w:val="24"/>
                <w:szCs w:val="24"/>
              </w:rPr>
            </w:pPr>
            <w:r>
              <w:rPr>
                <w:rFonts w:ascii="Times New Roman" w:hAnsi="Times New Roman" w:cs="Times New Roman"/>
                <w:sz w:val="24"/>
                <w:szCs w:val="24"/>
              </w:rPr>
              <w:t>Cloud Database</w:t>
            </w:r>
          </w:p>
        </w:tc>
        <w:tc>
          <w:tcPr>
            <w:tcW w:w="3333" w:type="dxa"/>
          </w:tcPr>
          <w:p w14:paraId="1A201EF9">
            <w:pPr>
              <w:spacing w:after="0" w:line="240" w:lineRule="auto"/>
              <w:rPr>
                <w:rFonts w:ascii="Times New Roman" w:hAnsi="Times New Roman" w:cs="Times New Roman"/>
                <w:sz w:val="24"/>
                <w:szCs w:val="24"/>
              </w:rPr>
            </w:pPr>
            <w:r>
              <w:rPr>
                <w:rFonts w:ascii="Times New Roman" w:hAnsi="Times New Roman" w:cs="Times New Roman"/>
                <w:sz w:val="24"/>
                <w:szCs w:val="24"/>
              </w:rPr>
              <w:t>Cloud-hosted version for scaling</w:t>
            </w:r>
          </w:p>
        </w:tc>
        <w:tc>
          <w:tcPr>
            <w:tcW w:w="2660" w:type="dxa"/>
          </w:tcPr>
          <w:p w14:paraId="5D50F6F8">
            <w:pPr>
              <w:spacing w:after="0" w:line="240" w:lineRule="auto"/>
              <w:rPr>
                <w:rFonts w:ascii="Times New Roman" w:hAnsi="Times New Roman" w:cs="Times New Roman"/>
                <w:sz w:val="24"/>
                <w:szCs w:val="24"/>
              </w:rPr>
            </w:pPr>
            <w:r>
              <w:rPr>
                <w:rFonts w:ascii="Times New Roman" w:hAnsi="Times New Roman" w:cs="Times New Roman"/>
                <w:sz w:val="24"/>
                <w:szCs w:val="24"/>
              </w:rPr>
              <w:t>MongoDB Atlas</w:t>
            </w:r>
          </w:p>
        </w:tc>
      </w:tr>
      <w:tr w14:paraId="089E7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7F3EA57F">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594" w:type="dxa"/>
          </w:tcPr>
          <w:p w14:paraId="2160088D">
            <w:pPr>
              <w:spacing w:after="0" w:line="240" w:lineRule="auto"/>
              <w:rPr>
                <w:rFonts w:ascii="Times New Roman" w:hAnsi="Times New Roman" w:cs="Times New Roman"/>
                <w:sz w:val="24"/>
                <w:szCs w:val="24"/>
              </w:rPr>
            </w:pPr>
            <w:r>
              <w:rPr>
                <w:rFonts w:ascii="Times New Roman" w:hAnsi="Times New Roman" w:cs="Times New Roman"/>
                <w:sz w:val="24"/>
                <w:szCs w:val="24"/>
              </w:rPr>
              <w:t>File Storage</w:t>
            </w:r>
          </w:p>
        </w:tc>
        <w:tc>
          <w:tcPr>
            <w:tcW w:w="3333" w:type="dxa"/>
          </w:tcPr>
          <w:p w14:paraId="7C34D62C">
            <w:pPr>
              <w:spacing w:after="0" w:line="240" w:lineRule="auto"/>
              <w:rPr>
                <w:rFonts w:ascii="Times New Roman" w:hAnsi="Times New Roman" w:cs="Times New Roman"/>
                <w:sz w:val="24"/>
                <w:szCs w:val="24"/>
              </w:rPr>
            </w:pPr>
            <w:r>
              <w:rPr>
                <w:rFonts w:ascii="Times New Roman" w:hAnsi="Times New Roman" w:cs="Times New Roman"/>
                <w:sz w:val="24"/>
                <w:szCs w:val="24"/>
              </w:rPr>
              <w:t>Property images and documents</w:t>
            </w:r>
          </w:p>
        </w:tc>
        <w:tc>
          <w:tcPr>
            <w:tcW w:w="2660" w:type="dxa"/>
          </w:tcPr>
          <w:p w14:paraId="120944BB">
            <w:pPr>
              <w:spacing w:after="0" w:line="240" w:lineRule="auto"/>
              <w:rPr>
                <w:rFonts w:ascii="Times New Roman" w:hAnsi="Times New Roman" w:cs="Times New Roman"/>
                <w:sz w:val="24"/>
                <w:szCs w:val="24"/>
              </w:rPr>
            </w:pPr>
            <w:r>
              <w:rPr>
                <w:rFonts w:ascii="Times New Roman" w:hAnsi="Times New Roman" w:cs="Times New Roman"/>
                <w:sz w:val="24"/>
                <w:szCs w:val="24"/>
              </w:rPr>
              <w:t>AWS S3 / Local Filesystem</w:t>
            </w:r>
          </w:p>
        </w:tc>
      </w:tr>
      <w:tr w14:paraId="169D1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438A07C7">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594" w:type="dxa"/>
          </w:tcPr>
          <w:p w14:paraId="21593F14">
            <w:pPr>
              <w:spacing w:after="0" w:line="240" w:lineRule="auto"/>
              <w:rPr>
                <w:rFonts w:ascii="Times New Roman" w:hAnsi="Times New Roman" w:cs="Times New Roman"/>
                <w:sz w:val="24"/>
                <w:szCs w:val="24"/>
              </w:rPr>
            </w:pPr>
            <w:r>
              <w:rPr>
                <w:rFonts w:ascii="Times New Roman" w:hAnsi="Times New Roman" w:cs="Times New Roman"/>
                <w:sz w:val="24"/>
                <w:szCs w:val="24"/>
              </w:rPr>
              <w:t>External API-1</w:t>
            </w:r>
          </w:p>
        </w:tc>
        <w:tc>
          <w:tcPr>
            <w:tcW w:w="3333" w:type="dxa"/>
          </w:tcPr>
          <w:p w14:paraId="77D59750">
            <w:pPr>
              <w:spacing w:after="0" w:line="240" w:lineRule="auto"/>
              <w:rPr>
                <w:rFonts w:ascii="Times New Roman" w:hAnsi="Times New Roman" w:cs="Times New Roman"/>
                <w:sz w:val="24"/>
                <w:szCs w:val="24"/>
              </w:rPr>
            </w:pPr>
            <w:r>
              <w:rPr>
                <w:rFonts w:ascii="Times New Roman" w:hAnsi="Times New Roman" w:cs="Times New Roman"/>
                <w:sz w:val="24"/>
                <w:szCs w:val="24"/>
              </w:rPr>
              <w:t>Geolocation for property address mapping</w:t>
            </w:r>
          </w:p>
        </w:tc>
        <w:tc>
          <w:tcPr>
            <w:tcW w:w="2660" w:type="dxa"/>
          </w:tcPr>
          <w:p w14:paraId="581AC8FA">
            <w:pPr>
              <w:spacing w:after="0" w:line="240" w:lineRule="auto"/>
              <w:rPr>
                <w:rFonts w:ascii="Times New Roman" w:hAnsi="Times New Roman" w:cs="Times New Roman"/>
                <w:sz w:val="24"/>
                <w:szCs w:val="24"/>
              </w:rPr>
            </w:pPr>
            <w:r>
              <w:rPr>
                <w:rFonts w:ascii="Times New Roman" w:hAnsi="Times New Roman" w:cs="Times New Roman"/>
                <w:sz w:val="24"/>
                <w:szCs w:val="24"/>
              </w:rPr>
              <w:t>Google Maps API</w:t>
            </w:r>
          </w:p>
        </w:tc>
      </w:tr>
      <w:tr w14:paraId="555A8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828" w:type="dxa"/>
          </w:tcPr>
          <w:p w14:paraId="23350C71">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594" w:type="dxa"/>
          </w:tcPr>
          <w:p w14:paraId="452B1574">
            <w:pPr>
              <w:spacing w:after="0" w:line="240" w:lineRule="auto"/>
              <w:rPr>
                <w:rFonts w:ascii="Times New Roman" w:hAnsi="Times New Roman" w:cs="Times New Roman"/>
                <w:sz w:val="24"/>
                <w:szCs w:val="24"/>
              </w:rPr>
            </w:pPr>
            <w:r>
              <w:rPr>
                <w:rFonts w:ascii="Times New Roman" w:hAnsi="Times New Roman" w:cs="Times New Roman"/>
                <w:sz w:val="24"/>
                <w:szCs w:val="24"/>
              </w:rPr>
              <w:t>External API-2</w:t>
            </w:r>
          </w:p>
        </w:tc>
        <w:tc>
          <w:tcPr>
            <w:tcW w:w="3333" w:type="dxa"/>
          </w:tcPr>
          <w:p w14:paraId="20E2EB25">
            <w:pPr>
              <w:spacing w:after="0" w:line="240" w:lineRule="auto"/>
              <w:rPr>
                <w:rFonts w:ascii="Times New Roman" w:hAnsi="Times New Roman" w:cs="Times New Roman"/>
                <w:sz w:val="24"/>
                <w:szCs w:val="24"/>
              </w:rPr>
            </w:pPr>
            <w:r>
              <w:rPr>
                <w:rFonts w:ascii="Times New Roman" w:hAnsi="Times New Roman" w:cs="Times New Roman"/>
                <w:sz w:val="24"/>
                <w:szCs w:val="24"/>
              </w:rPr>
              <w:t>Payment gateway integration</w:t>
            </w:r>
          </w:p>
        </w:tc>
        <w:tc>
          <w:tcPr>
            <w:tcW w:w="2660" w:type="dxa"/>
          </w:tcPr>
          <w:p w14:paraId="3C63A26A">
            <w:pPr>
              <w:spacing w:after="0" w:line="240" w:lineRule="auto"/>
              <w:rPr>
                <w:rFonts w:ascii="Times New Roman" w:hAnsi="Times New Roman" w:cs="Times New Roman"/>
                <w:sz w:val="24"/>
                <w:szCs w:val="24"/>
              </w:rPr>
            </w:pPr>
            <w:r>
              <w:rPr>
                <w:rFonts w:ascii="Times New Roman" w:hAnsi="Times New Roman" w:cs="Times New Roman"/>
                <w:sz w:val="24"/>
                <w:szCs w:val="24"/>
              </w:rPr>
              <w:t>Razorpay API</w:t>
            </w:r>
          </w:p>
        </w:tc>
      </w:tr>
      <w:tr w14:paraId="29D06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jc w:val="center"/>
        </w:trPr>
        <w:tc>
          <w:tcPr>
            <w:tcW w:w="828" w:type="dxa"/>
          </w:tcPr>
          <w:p w14:paraId="0D77DAD4">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2594" w:type="dxa"/>
          </w:tcPr>
          <w:p w14:paraId="4A12B55B">
            <w:pPr>
              <w:spacing w:after="0" w:line="240" w:lineRule="auto"/>
              <w:rPr>
                <w:rFonts w:ascii="Times New Roman" w:hAnsi="Times New Roman" w:cs="Times New Roman"/>
                <w:sz w:val="24"/>
                <w:szCs w:val="24"/>
              </w:rPr>
            </w:pPr>
            <w:r>
              <w:rPr>
                <w:rFonts w:ascii="Times New Roman" w:hAnsi="Times New Roman" w:cs="Times New Roman"/>
                <w:sz w:val="24"/>
                <w:szCs w:val="24"/>
              </w:rPr>
              <w:t>Machine Learning Model</w:t>
            </w:r>
          </w:p>
        </w:tc>
        <w:tc>
          <w:tcPr>
            <w:tcW w:w="3333" w:type="dxa"/>
          </w:tcPr>
          <w:p w14:paraId="4AC442B1">
            <w:pPr>
              <w:spacing w:after="0" w:line="240" w:lineRule="auto"/>
              <w:rPr>
                <w:rFonts w:ascii="Times New Roman" w:hAnsi="Times New Roman" w:cs="Times New Roman"/>
                <w:sz w:val="24"/>
                <w:szCs w:val="24"/>
              </w:rPr>
            </w:pPr>
            <w:r>
              <w:rPr>
                <w:rFonts w:ascii="Times New Roman" w:hAnsi="Times New Roman" w:cs="Times New Roman"/>
                <w:sz w:val="24"/>
                <w:szCs w:val="24"/>
              </w:rPr>
              <w:t>Recommendation of listings based on user interest (optional feature)</w:t>
            </w:r>
          </w:p>
        </w:tc>
        <w:tc>
          <w:tcPr>
            <w:tcW w:w="2660" w:type="dxa"/>
          </w:tcPr>
          <w:p w14:paraId="663F69F3">
            <w:pPr>
              <w:spacing w:after="0" w:line="240" w:lineRule="auto"/>
              <w:rPr>
                <w:rFonts w:ascii="Times New Roman" w:hAnsi="Times New Roman" w:cs="Times New Roman"/>
                <w:sz w:val="24"/>
                <w:szCs w:val="24"/>
              </w:rPr>
            </w:pPr>
            <w:r>
              <w:rPr>
                <w:rFonts w:ascii="Times New Roman" w:hAnsi="Times New Roman" w:cs="Times New Roman"/>
                <w:sz w:val="24"/>
                <w:szCs w:val="24"/>
              </w:rPr>
              <w:t>Collaborative Filtering Model (Python)</w:t>
            </w:r>
          </w:p>
        </w:tc>
      </w:tr>
      <w:tr w14:paraId="180E7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828" w:type="dxa"/>
          </w:tcPr>
          <w:p w14:paraId="3C042E12">
            <w:pPr>
              <w:spacing w:after="0" w:line="240" w:lineRule="auto"/>
              <w:rPr>
                <w:rFonts w:ascii="Times New Roman" w:hAnsi="Times New Roman" w:cs="Times New Roman"/>
                <w:sz w:val="24"/>
                <w:szCs w:val="24"/>
              </w:rPr>
            </w:pPr>
            <w:r>
              <w:rPr>
                <w:rFonts w:ascii="Times New Roman" w:hAnsi="Times New Roman" w:cs="Times New Roman"/>
                <w:sz w:val="24"/>
                <w:szCs w:val="24"/>
              </w:rPr>
              <w:t>11</w:t>
            </w:r>
          </w:p>
        </w:tc>
        <w:tc>
          <w:tcPr>
            <w:tcW w:w="2594" w:type="dxa"/>
          </w:tcPr>
          <w:p w14:paraId="07683917">
            <w:pPr>
              <w:spacing w:after="0" w:line="240" w:lineRule="auto"/>
              <w:rPr>
                <w:rFonts w:ascii="Times New Roman" w:hAnsi="Times New Roman" w:cs="Times New Roman"/>
                <w:sz w:val="24"/>
                <w:szCs w:val="24"/>
              </w:rPr>
            </w:pPr>
            <w:r>
              <w:rPr>
                <w:rFonts w:ascii="Times New Roman" w:hAnsi="Times New Roman" w:cs="Times New Roman"/>
                <w:sz w:val="24"/>
                <w:szCs w:val="24"/>
              </w:rPr>
              <w:t>Infrastructure</w:t>
            </w:r>
          </w:p>
        </w:tc>
        <w:tc>
          <w:tcPr>
            <w:tcW w:w="3333" w:type="dxa"/>
          </w:tcPr>
          <w:p w14:paraId="4462E4F2">
            <w:pPr>
              <w:spacing w:after="0" w:line="240" w:lineRule="auto"/>
              <w:rPr>
                <w:rFonts w:ascii="Times New Roman" w:hAnsi="Times New Roman" w:cs="Times New Roman"/>
                <w:sz w:val="24"/>
                <w:szCs w:val="24"/>
              </w:rPr>
            </w:pPr>
            <w:r>
              <w:rPr>
                <w:rFonts w:ascii="Times New Roman" w:hAnsi="Times New Roman" w:cs="Times New Roman"/>
                <w:sz w:val="24"/>
                <w:szCs w:val="24"/>
              </w:rPr>
              <w:t>Cloud deployment of entire application</w:t>
            </w:r>
          </w:p>
        </w:tc>
        <w:tc>
          <w:tcPr>
            <w:tcW w:w="2660" w:type="dxa"/>
          </w:tcPr>
          <w:p w14:paraId="20F5FD98">
            <w:pPr>
              <w:spacing w:after="0" w:line="240" w:lineRule="auto"/>
              <w:rPr>
                <w:rFonts w:ascii="Times New Roman" w:hAnsi="Times New Roman" w:cs="Times New Roman"/>
                <w:sz w:val="24"/>
                <w:szCs w:val="24"/>
              </w:rPr>
            </w:pPr>
            <w:r>
              <w:rPr>
                <w:rFonts w:ascii="Times New Roman" w:hAnsi="Times New Roman" w:cs="Times New Roman"/>
                <w:sz w:val="24"/>
                <w:szCs w:val="24"/>
              </w:rPr>
              <w:t>AWS EC2 / Docker / Kubernetes</w:t>
            </w:r>
          </w:p>
        </w:tc>
      </w:tr>
    </w:tbl>
    <w:p w14:paraId="7DDF3521">
      <w:pPr>
        <w:tabs>
          <w:tab w:val="left" w:pos="2320"/>
        </w:tabs>
        <w:rPr>
          <w:rFonts w:ascii="Times New Roman" w:hAnsi="Times New Roman" w:eastAsia="Arial" w:cs="Times New Roman"/>
          <w:b/>
          <w:sz w:val="24"/>
          <w:szCs w:val="24"/>
        </w:rPr>
      </w:pPr>
    </w:p>
    <w:p w14:paraId="77063C67">
      <w:pPr>
        <w:tabs>
          <w:tab w:val="left" w:pos="2320"/>
        </w:tabs>
        <w:jc w:val="center"/>
        <w:rPr>
          <w:rFonts w:ascii="Times New Roman" w:hAnsi="Times New Roman" w:eastAsia="Arial" w:cs="Times New Roman"/>
          <w:b/>
          <w:sz w:val="24"/>
          <w:szCs w:val="24"/>
        </w:rPr>
      </w:pPr>
      <w:r>
        <w:rPr>
          <w:rFonts w:ascii="Times New Roman" w:hAnsi="Times New Roman" w:eastAsia="Arial" w:cs="Times New Roman"/>
          <w:b/>
          <w:sz w:val="24"/>
          <w:szCs w:val="24"/>
        </w:rPr>
        <w:t>Table-2: Application Characteristics:</w:t>
      </w:r>
    </w:p>
    <w:tbl>
      <w:tblPr>
        <w:tblStyle w:val="37"/>
        <w:tblW w:w="102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3044"/>
        <w:gridCol w:w="3413"/>
        <w:gridCol w:w="2862"/>
      </w:tblGrid>
      <w:tr w14:paraId="31B53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904" w:type="dxa"/>
          </w:tcPr>
          <w:p w14:paraId="454840B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S.No</w:t>
            </w:r>
          </w:p>
        </w:tc>
        <w:tc>
          <w:tcPr>
            <w:tcW w:w="3044" w:type="dxa"/>
          </w:tcPr>
          <w:p w14:paraId="7FE78BB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Characteristics</w:t>
            </w:r>
          </w:p>
        </w:tc>
        <w:tc>
          <w:tcPr>
            <w:tcW w:w="3413" w:type="dxa"/>
          </w:tcPr>
          <w:p w14:paraId="70E7C026">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2862" w:type="dxa"/>
          </w:tcPr>
          <w:p w14:paraId="05C3558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Technology</w:t>
            </w:r>
          </w:p>
        </w:tc>
      </w:tr>
      <w:tr w14:paraId="712DD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904" w:type="dxa"/>
          </w:tcPr>
          <w:p w14:paraId="10703BD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3044" w:type="dxa"/>
          </w:tcPr>
          <w:p w14:paraId="3CB5627B">
            <w:pPr>
              <w:spacing w:after="0" w:line="240" w:lineRule="auto"/>
              <w:rPr>
                <w:rFonts w:ascii="Times New Roman" w:hAnsi="Times New Roman" w:cs="Times New Roman"/>
                <w:sz w:val="24"/>
                <w:szCs w:val="24"/>
              </w:rPr>
            </w:pPr>
            <w:r>
              <w:rPr>
                <w:rFonts w:ascii="Times New Roman" w:hAnsi="Times New Roman" w:cs="Times New Roman"/>
                <w:sz w:val="24"/>
                <w:szCs w:val="24"/>
              </w:rPr>
              <w:t>Open-Source Frameworks</w:t>
            </w:r>
          </w:p>
        </w:tc>
        <w:tc>
          <w:tcPr>
            <w:tcW w:w="3413" w:type="dxa"/>
          </w:tcPr>
          <w:p w14:paraId="158FD051">
            <w:pPr>
              <w:spacing w:after="0" w:line="240" w:lineRule="auto"/>
              <w:rPr>
                <w:rFonts w:ascii="Times New Roman" w:hAnsi="Times New Roman" w:cs="Times New Roman"/>
                <w:sz w:val="24"/>
                <w:szCs w:val="24"/>
              </w:rPr>
            </w:pPr>
            <w:r>
              <w:rPr>
                <w:rFonts w:ascii="Times New Roman" w:hAnsi="Times New Roman" w:cs="Times New Roman"/>
                <w:sz w:val="24"/>
                <w:szCs w:val="24"/>
              </w:rPr>
              <w:t>React.js, Node.js, Express.js</w:t>
            </w:r>
          </w:p>
        </w:tc>
        <w:tc>
          <w:tcPr>
            <w:tcW w:w="2862" w:type="dxa"/>
          </w:tcPr>
          <w:p w14:paraId="49377FC7">
            <w:pPr>
              <w:spacing w:after="0" w:line="240" w:lineRule="auto"/>
              <w:rPr>
                <w:rFonts w:ascii="Times New Roman" w:hAnsi="Times New Roman" w:cs="Times New Roman"/>
                <w:sz w:val="24"/>
                <w:szCs w:val="24"/>
              </w:rPr>
            </w:pPr>
            <w:r>
              <w:rPr>
                <w:rFonts w:ascii="Times New Roman" w:hAnsi="Times New Roman" w:cs="Times New Roman"/>
                <w:sz w:val="24"/>
                <w:szCs w:val="24"/>
              </w:rPr>
              <w:t>JavaScript (ME_N_ Stack)</w:t>
            </w:r>
          </w:p>
        </w:tc>
      </w:tr>
      <w:tr w14:paraId="02104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jc w:val="center"/>
        </w:trPr>
        <w:tc>
          <w:tcPr>
            <w:tcW w:w="904" w:type="dxa"/>
          </w:tcPr>
          <w:p w14:paraId="05F736F3">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3044" w:type="dxa"/>
          </w:tcPr>
          <w:p w14:paraId="7803B981">
            <w:pPr>
              <w:spacing w:after="0" w:line="240" w:lineRule="auto"/>
              <w:rPr>
                <w:rFonts w:ascii="Times New Roman" w:hAnsi="Times New Roman" w:cs="Times New Roman"/>
                <w:sz w:val="24"/>
                <w:szCs w:val="24"/>
              </w:rPr>
            </w:pPr>
            <w:r>
              <w:rPr>
                <w:rFonts w:ascii="Times New Roman" w:hAnsi="Times New Roman" w:cs="Times New Roman"/>
                <w:sz w:val="24"/>
                <w:szCs w:val="24"/>
              </w:rPr>
              <w:t>Security Implementations</w:t>
            </w:r>
          </w:p>
        </w:tc>
        <w:tc>
          <w:tcPr>
            <w:tcW w:w="3413" w:type="dxa"/>
          </w:tcPr>
          <w:p w14:paraId="41F070AA">
            <w:pPr>
              <w:spacing w:after="0" w:line="240" w:lineRule="auto"/>
              <w:rPr>
                <w:rFonts w:ascii="Times New Roman" w:hAnsi="Times New Roman" w:cs="Times New Roman"/>
                <w:sz w:val="24"/>
                <w:szCs w:val="24"/>
              </w:rPr>
            </w:pPr>
            <w:r>
              <w:rPr>
                <w:rFonts w:ascii="Times New Roman" w:hAnsi="Times New Roman" w:cs="Times New Roman"/>
                <w:sz w:val="24"/>
                <w:szCs w:val="24"/>
              </w:rPr>
              <w:t>SHA-256 hashing for passwords, JWT tokens, HTTPS, Role-based access control</w:t>
            </w:r>
          </w:p>
        </w:tc>
        <w:tc>
          <w:tcPr>
            <w:tcW w:w="2862" w:type="dxa"/>
          </w:tcPr>
          <w:p w14:paraId="401F0BB0">
            <w:pPr>
              <w:spacing w:after="0" w:line="240" w:lineRule="auto"/>
              <w:rPr>
                <w:rFonts w:ascii="Times New Roman" w:hAnsi="Times New Roman" w:cs="Times New Roman"/>
                <w:sz w:val="24"/>
                <w:szCs w:val="24"/>
              </w:rPr>
            </w:pPr>
            <w:r>
              <w:rPr>
                <w:rFonts w:ascii="Times New Roman" w:hAnsi="Times New Roman" w:cs="Times New Roman"/>
                <w:sz w:val="24"/>
                <w:szCs w:val="24"/>
              </w:rPr>
              <w:t>Bcrypt, JWT, HTTPS, Helmet.js</w:t>
            </w:r>
          </w:p>
        </w:tc>
      </w:tr>
      <w:tr w14:paraId="1775B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jc w:val="center"/>
        </w:trPr>
        <w:tc>
          <w:tcPr>
            <w:tcW w:w="904" w:type="dxa"/>
          </w:tcPr>
          <w:p w14:paraId="45B20132">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3044" w:type="dxa"/>
          </w:tcPr>
          <w:p w14:paraId="58E4AB7D">
            <w:pPr>
              <w:spacing w:after="0" w:line="240" w:lineRule="auto"/>
              <w:rPr>
                <w:rFonts w:ascii="Times New Roman" w:hAnsi="Times New Roman" w:cs="Times New Roman"/>
                <w:sz w:val="24"/>
                <w:szCs w:val="24"/>
              </w:rPr>
            </w:pPr>
            <w:r>
              <w:rPr>
                <w:rFonts w:ascii="Times New Roman" w:hAnsi="Times New Roman" w:cs="Times New Roman"/>
                <w:sz w:val="24"/>
                <w:szCs w:val="24"/>
              </w:rPr>
              <w:t>Scalable Architecture</w:t>
            </w:r>
          </w:p>
        </w:tc>
        <w:tc>
          <w:tcPr>
            <w:tcW w:w="3413" w:type="dxa"/>
          </w:tcPr>
          <w:p w14:paraId="5793C076">
            <w:pPr>
              <w:spacing w:after="0" w:line="240" w:lineRule="auto"/>
              <w:rPr>
                <w:rFonts w:ascii="Times New Roman" w:hAnsi="Times New Roman" w:cs="Times New Roman"/>
                <w:sz w:val="24"/>
                <w:szCs w:val="24"/>
              </w:rPr>
            </w:pPr>
            <w:r>
              <w:rPr>
                <w:rFonts w:ascii="Times New Roman" w:hAnsi="Times New Roman" w:cs="Times New Roman"/>
                <w:sz w:val="24"/>
                <w:szCs w:val="24"/>
              </w:rPr>
              <w:t>Supports horizontal scaling, containerized microservices</w:t>
            </w:r>
          </w:p>
        </w:tc>
        <w:tc>
          <w:tcPr>
            <w:tcW w:w="2862" w:type="dxa"/>
          </w:tcPr>
          <w:p w14:paraId="5A4B57D7">
            <w:pPr>
              <w:spacing w:after="0" w:line="240" w:lineRule="auto"/>
              <w:rPr>
                <w:rFonts w:ascii="Times New Roman" w:hAnsi="Times New Roman" w:cs="Times New Roman"/>
                <w:sz w:val="24"/>
                <w:szCs w:val="24"/>
              </w:rPr>
            </w:pPr>
            <w:r>
              <w:rPr>
                <w:rFonts w:ascii="Times New Roman" w:hAnsi="Times New Roman" w:cs="Times New Roman"/>
                <w:sz w:val="24"/>
                <w:szCs w:val="24"/>
              </w:rPr>
              <w:t>Docker, Kubernetes, 3-tier architecture</w:t>
            </w:r>
          </w:p>
        </w:tc>
      </w:tr>
      <w:tr w14:paraId="48AB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904" w:type="dxa"/>
          </w:tcPr>
          <w:p w14:paraId="1B38D1E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3044" w:type="dxa"/>
          </w:tcPr>
          <w:p w14:paraId="6DD95817">
            <w:pPr>
              <w:spacing w:after="0" w:line="240" w:lineRule="auto"/>
              <w:rPr>
                <w:rFonts w:ascii="Times New Roman" w:hAnsi="Times New Roman" w:cs="Times New Roman"/>
                <w:sz w:val="24"/>
                <w:szCs w:val="24"/>
              </w:rPr>
            </w:pPr>
            <w:r>
              <w:rPr>
                <w:rFonts w:ascii="Times New Roman" w:hAnsi="Times New Roman" w:cs="Times New Roman"/>
                <w:sz w:val="24"/>
                <w:szCs w:val="24"/>
              </w:rPr>
              <w:t>Availability</w:t>
            </w:r>
          </w:p>
        </w:tc>
        <w:tc>
          <w:tcPr>
            <w:tcW w:w="3413" w:type="dxa"/>
          </w:tcPr>
          <w:p w14:paraId="46156E01">
            <w:pPr>
              <w:spacing w:after="0" w:line="240" w:lineRule="auto"/>
              <w:rPr>
                <w:rFonts w:ascii="Times New Roman" w:hAnsi="Times New Roman" w:cs="Times New Roman"/>
                <w:sz w:val="24"/>
                <w:szCs w:val="24"/>
              </w:rPr>
            </w:pPr>
            <w:r>
              <w:rPr>
                <w:rFonts w:ascii="Times New Roman" w:hAnsi="Times New Roman" w:cs="Times New Roman"/>
                <w:sz w:val="24"/>
                <w:szCs w:val="24"/>
              </w:rPr>
              <w:t>Load balanced architecture, auto-scaling group</w:t>
            </w:r>
          </w:p>
        </w:tc>
        <w:tc>
          <w:tcPr>
            <w:tcW w:w="2862" w:type="dxa"/>
          </w:tcPr>
          <w:p w14:paraId="3F29FBBF">
            <w:pPr>
              <w:spacing w:after="0" w:line="240" w:lineRule="auto"/>
              <w:rPr>
                <w:rFonts w:ascii="Times New Roman" w:hAnsi="Times New Roman" w:cs="Times New Roman"/>
                <w:sz w:val="24"/>
                <w:szCs w:val="24"/>
              </w:rPr>
            </w:pPr>
            <w:r>
              <w:rPr>
                <w:rFonts w:ascii="Times New Roman" w:hAnsi="Times New Roman" w:cs="Times New Roman"/>
                <w:sz w:val="24"/>
                <w:szCs w:val="24"/>
              </w:rPr>
              <w:t>AWS ELB, Auto Scaling</w:t>
            </w:r>
          </w:p>
        </w:tc>
      </w:tr>
      <w:tr w14:paraId="3886B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jc w:val="center"/>
        </w:trPr>
        <w:tc>
          <w:tcPr>
            <w:tcW w:w="904" w:type="dxa"/>
          </w:tcPr>
          <w:p w14:paraId="7DB1DB9C">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3044" w:type="dxa"/>
          </w:tcPr>
          <w:p w14:paraId="2B42D99F">
            <w:pPr>
              <w:spacing w:after="0" w:line="240" w:lineRule="auto"/>
              <w:rPr>
                <w:rFonts w:ascii="Times New Roman" w:hAnsi="Times New Roman" w:cs="Times New Roman"/>
                <w:sz w:val="24"/>
                <w:szCs w:val="24"/>
              </w:rPr>
            </w:pPr>
            <w:r>
              <w:rPr>
                <w:rFonts w:ascii="Times New Roman" w:hAnsi="Times New Roman" w:cs="Times New Roman"/>
                <w:sz w:val="24"/>
                <w:szCs w:val="24"/>
              </w:rPr>
              <w:t>Performance</w:t>
            </w:r>
          </w:p>
        </w:tc>
        <w:tc>
          <w:tcPr>
            <w:tcW w:w="3413" w:type="dxa"/>
          </w:tcPr>
          <w:p w14:paraId="3EA37C9B">
            <w:pPr>
              <w:spacing w:after="0" w:line="240" w:lineRule="auto"/>
              <w:rPr>
                <w:rFonts w:ascii="Times New Roman" w:hAnsi="Times New Roman" w:cs="Times New Roman"/>
                <w:sz w:val="24"/>
                <w:szCs w:val="24"/>
              </w:rPr>
            </w:pPr>
            <w:r>
              <w:rPr>
                <w:rFonts w:ascii="Times New Roman" w:hAnsi="Times New Roman" w:cs="Times New Roman"/>
                <w:sz w:val="24"/>
                <w:szCs w:val="24"/>
              </w:rPr>
              <w:t>CDN for static assets, caching for repeated search queries</w:t>
            </w:r>
          </w:p>
        </w:tc>
        <w:tc>
          <w:tcPr>
            <w:tcW w:w="2862" w:type="dxa"/>
          </w:tcPr>
          <w:p w14:paraId="20F029F7">
            <w:pPr>
              <w:spacing w:after="0" w:line="240" w:lineRule="auto"/>
              <w:rPr>
                <w:rFonts w:ascii="Times New Roman" w:hAnsi="Times New Roman" w:cs="Times New Roman"/>
                <w:sz w:val="24"/>
                <w:szCs w:val="24"/>
              </w:rPr>
            </w:pPr>
            <w:r>
              <w:rPr>
                <w:rFonts w:ascii="Times New Roman" w:hAnsi="Times New Roman" w:cs="Times New Roman"/>
                <w:sz w:val="24"/>
                <w:szCs w:val="24"/>
              </w:rPr>
              <w:t>Cloudflare CDN, Redis for caching</w:t>
            </w:r>
          </w:p>
        </w:tc>
      </w:tr>
    </w:tbl>
    <w:p w14:paraId="0B5A96E9">
      <w:pPr>
        <w:rPr>
          <w:rFonts w:ascii="Times New Roman" w:hAnsi="Times New Roman" w:eastAsia="Arial" w:cs="Times New Roman"/>
          <w:b/>
          <w:sz w:val="24"/>
          <w:szCs w:val="24"/>
        </w:rPr>
      </w:pPr>
    </w:p>
    <w:p w14:paraId="2D5C0D10">
      <w:pPr>
        <w:rPr>
          <w:rFonts w:ascii="Times New Roman" w:hAnsi="Times New Roman" w:eastAsia="Arial" w:cs="Times New Roman"/>
          <w:b/>
          <w:sz w:val="24"/>
          <w:szCs w:val="24"/>
        </w:rPr>
      </w:pPr>
      <w:r>
        <w:rPr>
          <w:rFonts w:ascii="Times New Roman" w:hAnsi="Times New Roman" w:eastAsia="Arial" w:cs="Times New Roman"/>
          <w:b/>
          <w:sz w:val="24"/>
          <w:szCs w:val="24"/>
        </w:rPr>
        <w:t>References:</w:t>
      </w:r>
    </w:p>
    <w:p w14:paraId="3F6DDCEE">
      <w:pPr>
        <w:rPr>
          <w:rFonts w:ascii="Times New Roman" w:hAnsi="Times New Roman" w:eastAsia="Arial" w:cs="Times New Roman"/>
          <w:b/>
          <w:sz w:val="24"/>
          <w:szCs w:val="24"/>
        </w:rPr>
      </w:pPr>
      <w:r>
        <w:fldChar w:fldCharType="begin"/>
      </w:r>
      <w:r>
        <w:instrText xml:space="preserve"> HYPERLINK "https://c4model.com/" \h </w:instrText>
      </w:r>
      <w:r>
        <w:fldChar w:fldCharType="separate"/>
      </w:r>
      <w:r>
        <w:rPr>
          <w:rFonts w:ascii="Times New Roman" w:hAnsi="Times New Roman" w:eastAsia="Arial" w:cs="Times New Roman"/>
          <w:b/>
          <w:color w:val="0563C1"/>
          <w:sz w:val="24"/>
          <w:szCs w:val="24"/>
          <w:u w:val="single"/>
        </w:rPr>
        <w:t>https://c4model.com/</w:t>
      </w:r>
      <w:r>
        <w:rPr>
          <w:rFonts w:ascii="Times New Roman" w:hAnsi="Times New Roman" w:eastAsia="Arial" w:cs="Times New Roman"/>
          <w:b/>
          <w:color w:val="0563C1"/>
          <w:sz w:val="24"/>
          <w:szCs w:val="24"/>
          <w:u w:val="single"/>
        </w:rPr>
        <w:fldChar w:fldCharType="end"/>
      </w:r>
    </w:p>
    <w:p w14:paraId="74C16030">
      <w:pPr>
        <w:rPr>
          <w:rFonts w:ascii="Times New Roman" w:hAnsi="Times New Roman" w:eastAsia="Arial" w:cs="Times New Roman"/>
          <w:b/>
          <w:sz w:val="24"/>
          <w:szCs w:val="24"/>
        </w:rPr>
      </w:pPr>
      <w:r>
        <w:fldChar w:fldCharType="begin"/>
      </w:r>
      <w:r>
        <w:instrText xml:space="preserve"> HYPERLINK "https://developer.ibm.com/patterns/online-order-processing-system-during-pandemic/" \h </w:instrText>
      </w:r>
      <w:r>
        <w:fldChar w:fldCharType="separate"/>
      </w:r>
      <w:r>
        <w:rPr>
          <w:rFonts w:ascii="Times New Roman" w:hAnsi="Times New Roman" w:eastAsia="Arial" w:cs="Times New Roman"/>
          <w:b/>
          <w:color w:val="0563C1"/>
          <w:sz w:val="24"/>
          <w:szCs w:val="24"/>
          <w:u w:val="single"/>
        </w:rPr>
        <w:t>https://developer.ibm.com/patterns/online-order-processing-system-during-pandemic/</w:t>
      </w:r>
      <w:r>
        <w:rPr>
          <w:rFonts w:ascii="Times New Roman" w:hAnsi="Times New Roman" w:eastAsia="Arial" w:cs="Times New Roman"/>
          <w:b/>
          <w:color w:val="0563C1"/>
          <w:sz w:val="24"/>
          <w:szCs w:val="24"/>
          <w:u w:val="single"/>
        </w:rPr>
        <w:fldChar w:fldCharType="end"/>
      </w:r>
    </w:p>
    <w:p w14:paraId="39940773">
      <w:pPr>
        <w:rPr>
          <w:rFonts w:ascii="Times New Roman" w:hAnsi="Times New Roman" w:eastAsia="Arial" w:cs="Times New Roman"/>
          <w:b/>
          <w:sz w:val="24"/>
          <w:szCs w:val="24"/>
        </w:rPr>
      </w:pPr>
      <w:r>
        <w:fldChar w:fldCharType="begin"/>
      </w:r>
      <w:r>
        <w:instrText xml:space="preserve"> HYPERLINK "https://www.ibm.com/cloud/architecture" \h </w:instrText>
      </w:r>
      <w:r>
        <w:fldChar w:fldCharType="separate"/>
      </w:r>
      <w:r>
        <w:rPr>
          <w:rFonts w:ascii="Times New Roman" w:hAnsi="Times New Roman" w:eastAsia="Arial" w:cs="Times New Roman"/>
          <w:b/>
          <w:color w:val="0563C1"/>
          <w:sz w:val="24"/>
          <w:szCs w:val="24"/>
          <w:u w:val="single"/>
        </w:rPr>
        <w:t>https://www.ibm.com/cloud/architecture</w:t>
      </w:r>
      <w:r>
        <w:rPr>
          <w:rFonts w:ascii="Times New Roman" w:hAnsi="Times New Roman" w:eastAsia="Arial" w:cs="Times New Roman"/>
          <w:b/>
          <w:color w:val="0563C1"/>
          <w:sz w:val="24"/>
          <w:szCs w:val="24"/>
          <w:u w:val="single"/>
        </w:rPr>
        <w:fldChar w:fldCharType="end"/>
      </w:r>
    </w:p>
    <w:p w14:paraId="7EEEA3E9">
      <w:pPr>
        <w:rPr>
          <w:rFonts w:ascii="Times New Roman" w:hAnsi="Times New Roman" w:eastAsia="Arial" w:cs="Times New Roman"/>
          <w:b/>
          <w:sz w:val="24"/>
          <w:szCs w:val="24"/>
        </w:rPr>
      </w:pPr>
      <w:r>
        <w:fldChar w:fldCharType="begin"/>
      </w:r>
      <w:r>
        <w:instrText xml:space="preserve"> HYPERLINK "https://aws.amazon.com/architecture" \h </w:instrText>
      </w:r>
      <w:r>
        <w:fldChar w:fldCharType="separate"/>
      </w:r>
      <w:r>
        <w:rPr>
          <w:rFonts w:ascii="Times New Roman" w:hAnsi="Times New Roman" w:eastAsia="Arial" w:cs="Times New Roman"/>
          <w:b/>
          <w:color w:val="0563C1"/>
          <w:sz w:val="24"/>
          <w:szCs w:val="24"/>
          <w:u w:val="single"/>
        </w:rPr>
        <w:t>https://aws.amazon.com/architecture</w:t>
      </w:r>
      <w:r>
        <w:rPr>
          <w:rFonts w:ascii="Times New Roman" w:hAnsi="Times New Roman" w:eastAsia="Arial" w:cs="Times New Roman"/>
          <w:b/>
          <w:color w:val="0563C1"/>
          <w:sz w:val="24"/>
          <w:szCs w:val="24"/>
          <w:u w:val="single"/>
        </w:rPr>
        <w:fldChar w:fldCharType="end"/>
      </w:r>
    </w:p>
    <w:p w14:paraId="24131962">
      <w:pPr>
        <w:rPr>
          <w:rFonts w:ascii="Times New Roman" w:hAnsi="Times New Roman" w:eastAsia="Arial" w:cs="Times New Roman"/>
          <w:b/>
          <w:sz w:val="24"/>
          <w:szCs w:val="24"/>
        </w:rPr>
      </w:pPr>
      <w:r>
        <w:fldChar w:fldCharType="begin"/>
      </w:r>
      <w:r>
        <w:instrText xml:space="preserve"> HYPERLINK "https://medium.com/the-internal-startup/how-to-draw-useful-technical-architecture-diagrams-2d20c9fda90d" \h </w:instrText>
      </w:r>
      <w:r>
        <w:fldChar w:fldCharType="separate"/>
      </w:r>
      <w:r>
        <w:rPr>
          <w:rFonts w:ascii="Times New Roman" w:hAnsi="Times New Roman" w:eastAsia="Arial" w:cs="Times New Roman"/>
          <w:b/>
          <w:color w:val="0563C1"/>
          <w:sz w:val="24"/>
          <w:szCs w:val="24"/>
          <w:u w:val="single"/>
        </w:rPr>
        <w:t>https://medium.com/the-internal-startup/how-to-draw-useful-technical-architecture-diagrams-2d20c9fda90d</w:t>
      </w:r>
      <w:r>
        <w:rPr>
          <w:rFonts w:ascii="Times New Roman" w:hAnsi="Times New Roman" w:eastAsia="Arial" w:cs="Times New Roman"/>
          <w:b/>
          <w:color w:val="0563C1"/>
          <w:sz w:val="24"/>
          <w:szCs w:val="24"/>
          <w:u w:val="single"/>
        </w:rPr>
        <w:fldChar w:fldCharType="end"/>
      </w:r>
    </w:p>
    <w:p w14:paraId="0BC18245">
      <w:pPr>
        <w:rPr>
          <w:rFonts w:ascii="Times New Roman" w:hAnsi="Times New Roman" w:eastAsia="Arial" w:cs="Times New Roman"/>
          <w:b/>
          <w:sz w:val="24"/>
          <w:szCs w:val="24"/>
        </w:rPr>
      </w:pPr>
    </w:p>
    <w:p w14:paraId="47F2B96A">
      <w:pPr>
        <w:rPr>
          <w:rFonts w:ascii="Times New Roman" w:hAnsi="Times New Roman" w:eastAsia="Arial" w:cs="Times New Roman"/>
          <w:b/>
          <w:sz w:val="24"/>
          <w:szCs w:val="24"/>
        </w:rPr>
      </w:pPr>
    </w:p>
    <w:p w14:paraId="6E9520C5">
      <w:pPr>
        <w:rPr>
          <w:rFonts w:ascii="Times New Roman" w:hAnsi="Times New Roman" w:eastAsia="Arial" w:cs="Times New Roman"/>
          <w:b/>
          <w:sz w:val="24"/>
          <w:szCs w:val="24"/>
        </w:rPr>
      </w:pPr>
    </w:p>
    <w:p w14:paraId="13B4F80A">
      <w:pPr>
        <w:rPr>
          <w:rFonts w:ascii="Times New Roman" w:hAnsi="Times New Roman" w:eastAsia="Arial" w:cs="Times New Roman"/>
          <w:b/>
          <w:sz w:val="24"/>
          <w:szCs w:val="24"/>
        </w:rPr>
      </w:pPr>
    </w:p>
    <w:p w14:paraId="035AA030">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 PROJECT DESIGN</w:t>
      </w:r>
    </w:p>
    <w:p w14:paraId="46C00B82">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4.1 Problem Solution Fit</w:t>
      </w:r>
    </w:p>
    <w:p w14:paraId="4FCBD4A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Problem – Solution Fit Template:</w:t>
      </w:r>
    </w:p>
    <w:p w14:paraId="59A8EF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0FE4789">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Purpose:</w:t>
      </w:r>
    </w:p>
    <w:p w14:paraId="760B2E41">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Solve complex problems in a way that fits the state of your customers.</w:t>
      </w:r>
    </w:p>
    <w:p w14:paraId="25FA6B80">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Succeed faster and increase your solution adoption by tapping into existing mediums and channels of behavior.</w:t>
      </w:r>
    </w:p>
    <w:p w14:paraId="12FAD8F5">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Sharpen your communication and marketing strategy with the right triggers and messaging.</w:t>
      </w:r>
    </w:p>
    <w:p w14:paraId="3C61DF1C">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Increase touch-points with your company by finding the right problem-behavior fit and building trust by solving frequent annoyances, or urgent or costly problems.</w:t>
      </w:r>
    </w:p>
    <w:p w14:paraId="11B9002E">
      <w:pPr>
        <w:numPr>
          <w:ilvl w:val="0"/>
          <w:numId w:val="30"/>
        </w:num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Understand the existing situation in order to improve it for your target group.</w:t>
      </w:r>
    </w:p>
    <w:p w14:paraId="0148915F">
      <w:pPr>
        <w:rPr>
          <w:rFonts w:ascii="Times New Roman" w:hAnsi="Times New Roman" w:cs="Times New Roman"/>
          <w:b/>
          <w:color w:val="000000" w:themeColor="text1"/>
          <w:sz w:val="24"/>
          <w:szCs w:val="24"/>
          <w14:textFill>
            <w14:solidFill>
              <w14:schemeClr w14:val="tx1"/>
            </w14:solidFill>
          </w14:textFill>
        </w:rPr>
      </w:pPr>
    </w:p>
    <w:p w14:paraId="57FDA6E0">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Template:</w:t>
      </w:r>
    </w:p>
    <w:p w14:paraId="16ED3D8E">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drawing>
          <wp:inline distT="0" distB="0" distL="0" distR="0">
            <wp:extent cx="5247640" cy="34671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763" cy="3480138"/>
                    </a:xfrm>
                    <a:prstGeom prst="rect">
                      <a:avLst/>
                    </a:prstGeom>
                    <a:noFill/>
                    <a:ln>
                      <a:noFill/>
                    </a:ln>
                  </pic:spPr>
                </pic:pic>
              </a:graphicData>
            </a:graphic>
          </wp:inline>
        </w:drawing>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4"/>
        <w:gridCol w:w="6556"/>
      </w:tblGrid>
      <w:tr w14:paraId="50BC8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65F1B8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Section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9AF9A3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Details (Based on HOUSE HUNT project)</w:t>
            </w:r>
          </w:p>
        </w:tc>
      </w:tr>
      <w:tr w14:paraId="17424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B69B8C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1. Customer Segment(s) (CS)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1E347B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Working professionals looking for rental homes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College students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Landlords wanting to list properties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Families shifting to new cities</w:t>
            </w:r>
          </w:p>
        </w:tc>
      </w:tr>
      <w:tr w14:paraId="79CBE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57FDC1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2. Jobs-To-Be-Done / Problems (J&amp;P)</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52A7B5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Difficulty in finding verified rental houses quickly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Lack of trust in listings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No easy way to communicate with landlords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Inadequate filters to search desired homes</w:t>
            </w:r>
          </w:p>
        </w:tc>
      </w:tr>
      <w:tr w14:paraId="18C0F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6C39D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3. Triggers (TR)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5F2A56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Urgent job relocation</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Semester beginning for students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Eviction or lease expiry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Seeing a friend use a house rental app</w:t>
            </w:r>
          </w:p>
        </w:tc>
      </w:tr>
      <w:tr w14:paraId="1CF25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DC215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4. Emotions: Before / After (EM)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0F89ED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Before:</w:t>
            </w:r>
            <w:r>
              <w:rPr>
                <w:rFonts w:ascii="Times New Roman" w:hAnsi="Times New Roman" w:eastAsia="Times New Roman" w:cs="Times New Roman"/>
                <w:color w:val="000000" w:themeColor="text1"/>
                <w:sz w:val="24"/>
                <w:szCs w:val="24"/>
                <w14:textFill>
                  <w14:solidFill>
                    <w14:schemeClr w14:val="tx1"/>
                  </w14:solidFill>
                </w14:textFill>
              </w:rPr>
              <w:t xml:space="preserve"> Stressed, unsure, fearful of scams, frustrated with house hunting</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After:</w:t>
            </w:r>
            <w:r>
              <w:rPr>
                <w:rFonts w:ascii="Times New Roman" w:hAnsi="Times New Roman" w:eastAsia="Times New Roman" w:cs="Times New Roman"/>
                <w:color w:val="000000" w:themeColor="text1"/>
                <w:sz w:val="24"/>
                <w:szCs w:val="24"/>
                <w14:textFill>
                  <w14:solidFill>
                    <w14:schemeClr w14:val="tx1"/>
                  </w14:solidFill>
                </w14:textFill>
              </w:rPr>
              <w:t xml:space="preserve"> Confident, informed, secure, in control</w:t>
            </w:r>
          </w:p>
        </w:tc>
      </w:tr>
      <w:tr w14:paraId="27BA1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91EFC8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5. Available Solutions (AS)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4CBC10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Facebook housing groups, WhatsApp groups, OLX, 99acres, Housing.com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Brokers/agents (offline)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Pros: Wide reach</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Cons: Unverified, not real-time, commission-based</w:t>
            </w:r>
          </w:p>
        </w:tc>
      </w:tr>
      <w:tr w14:paraId="3220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2C8FD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6. Customer Constraints (CC)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95DBD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No time for physical house hunting</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Limited tech skills (for some)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Poor internet in remote areas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Budget constraints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Device availability</w:t>
            </w:r>
          </w:p>
        </w:tc>
      </w:tr>
      <w:tr w14:paraId="26B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706086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7. Behaviour (BE)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D7D305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Searching listings on social media</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Asking friends and family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Visiting areas physically</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Posting in online groups</w:t>
            </w:r>
          </w:p>
        </w:tc>
      </w:tr>
      <w:tr w14:paraId="7C10F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96EFD0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8. Channels of Behaviour (CH)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ECFF7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8.1 Online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Social media (Facebook groups)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Property portals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University/office forums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b/>
                <w:bCs/>
                <w:color w:val="000000" w:themeColor="text1"/>
                <w:sz w:val="24"/>
                <w:szCs w:val="24"/>
                <w14:textFill>
                  <w14:solidFill>
                    <w14:schemeClr w14:val="tx1"/>
                  </w14:solidFill>
                </w14:textFill>
              </w:rPr>
              <w:t>8.2 Offline</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Agents</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Word of mouth</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Local newspapers</w:t>
            </w:r>
          </w:p>
        </w:tc>
      </w:tr>
      <w:tr w14:paraId="5921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27FE4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9. Problem Root Cause (RC)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638CE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Unorganized rental ecosystem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Lack of centralized trusted rental platform</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Information not verified or outdated</w:t>
            </w:r>
            <w:r>
              <w:rPr>
                <w:rFonts w:ascii="Times New Roman" w:hAnsi="Times New Roman" w:eastAsia="Times New Roman" w:cs="Times New Roman"/>
                <w:color w:val="000000" w:themeColor="text1"/>
                <w:sz w:val="24"/>
                <w:szCs w:val="24"/>
                <w14:textFill>
                  <w14:solidFill>
                    <w14:schemeClr w14:val="tx1"/>
                  </w14:solidFill>
                </w14:textFill>
              </w:rPr>
              <w:br w:type="textWrapping"/>
            </w:r>
            <w:r>
              <w:rPr>
                <w:rFonts w:ascii="Times New Roman" w:hAnsi="Times New Roman" w:eastAsia="Times New Roman" w:cs="Times New Roman"/>
                <w:color w:val="000000" w:themeColor="text1"/>
                <w:sz w:val="24"/>
                <w:szCs w:val="24"/>
                <w14:textFill>
                  <w14:solidFill>
                    <w14:schemeClr w14:val="tx1"/>
                  </w14:solidFill>
                </w14:textFill>
              </w:rPr>
              <w:t>- No bridge between landlords and tenants</w:t>
            </w:r>
          </w:p>
        </w:tc>
      </w:tr>
      <w:tr w14:paraId="1B091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A50FB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10. Your Solution (SL)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4577AA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HOUSE HUNT: A MERN stack-based web app that enables verified property listings, secure registration, direct communication, filters, and real-time status updates</w:t>
            </w:r>
          </w:p>
        </w:tc>
      </w:tr>
    </w:tbl>
    <w:p w14:paraId="46B072C5">
      <w:pPr>
        <w:rPr>
          <w:rFonts w:ascii="Times New Roman" w:hAnsi="Times New Roman" w:eastAsia="Calibri" w:cs="Times New Roman"/>
          <w:color w:val="000000" w:themeColor="text1"/>
          <w:sz w:val="24"/>
          <w:szCs w:val="24"/>
          <w:lang w:eastAsia="en-IN"/>
          <w14:textFill>
            <w14:solidFill>
              <w14:schemeClr w14:val="tx1"/>
            </w14:solidFill>
          </w14:textFill>
        </w:rPr>
      </w:pPr>
    </w:p>
    <w:p w14:paraId="7A2FB7FB">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References:</w:t>
      </w:r>
    </w:p>
    <w:p w14:paraId="13B21A90">
      <w:pPr>
        <w:numPr>
          <w:ilvl w:val="0"/>
          <w:numId w:val="31"/>
        </w:numPr>
        <w:spacing w:after="0" w:line="256"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"https://www.ideahackers.network/problem-solution-fit-canvas/" </w:instrText>
      </w:r>
      <w:r>
        <w:fldChar w:fldCharType="separate"/>
      </w:r>
      <w:r>
        <w:rPr>
          <w:rStyle w:val="20"/>
          <w:rFonts w:ascii="Times New Roman" w:hAnsi="Times New Roman" w:cs="Times New Roman"/>
          <w:color w:val="000000" w:themeColor="text1"/>
          <w:sz w:val="24"/>
          <w:szCs w:val="24"/>
          <w14:textFill>
            <w14:solidFill>
              <w14:schemeClr w14:val="tx1"/>
            </w14:solidFill>
          </w14:textFill>
        </w:rPr>
        <w:t>https://www.ideahackers</w:t>
      </w:r>
      <w:r>
        <w:rPr>
          <w:rStyle w:val="20"/>
          <w:rFonts w:ascii="Times New Roman" w:hAnsi="Times New Roman" w:cs="Times New Roman"/>
          <w:color w:val="000000" w:themeColor="text1"/>
          <w:sz w:val="24"/>
          <w:szCs w:val="24"/>
          <w14:textFill>
            <w14:solidFill>
              <w14:schemeClr w14:val="tx1"/>
            </w14:solidFill>
          </w14:textFill>
        </w:rPr>
        <w:fldChar w:fldCharType="end"/>
      </w:r>
      <w:sdt>
        <w:sdtPr>
          <w:rPr>
            <w:rFonts w:ascii="Cambria Math" w:hAnsi="Cambria Math" w:cs="Times New Roman"/>
            <w:color w:val="000000" w:themeColor="text1"/>
            <w:sz w:val="24"/>
            <w:szCs w:val="24"/>
            <w:u w:val="single"/>
            <w14:textFill>
              <w14:solidFill>
                <w14:schemeClr w14:val="tx1"/>
              </w14:solidFill>
            </w14:textFill>
          </w:rPr>
          <w:id w:val="51976810"/>
          <w:placeholder>
            <w:docPart w:val="82F39FE6C7C44877B69D9A289194404F"/>
          </w:placeholder>
          <w:temporary/>
          <w:showingPlcHdr/>
          <w:equation/>
        </w:sdtPr>
        <w:sdtEndPr>
          <w:rPr>
            <w:rFonts w:ascii="Cambria Math" w:hAnsi="Cambria Math" w:cs="Times New Roman"/>
            <w:color w:val="000000" w:themeColor="text1"/>
            <w:sz w:val="24"/>
            <w:szCs w:val="24"/>
            <w:u w:val="single"/>
            <w14:textFill>
              <w14:solidFill>
                <w14:schemeClr w14:val="tx1"/>
              </w14:solidFill>
            </w14:textFill>
          </w:rPr>
        </w:sdtEndPr>
        <w:sdtContent>
          <m:oMath>
            <m:r>
              <m:rPr>
                <m:sty m:val="p"/>
              </m:rPr>
              <w:rPr>
                <w:rStyle w:val="166"/>
                <w:rFonts w:ascii="Cambria Math" w:hAnsi="Cambria Math" w:cs="Times New Roman"/>
                <w:color w:val="000000" w:themeColor="text1"/>
                <w:sz w:val="24"/>
                <w:szCs w:val="24"/>
                <w14:textFill>
                  <w14:solidFill>
                    <w14:schemeClr w14:val="tx1"/>
                  </w14:solidFill>
                </w14:textFill>
              </w:rPr>
              <m:t>Type equation here.</m:t>
            </m:r>
          </m:oMath>
        </w:sdtContent>
      </w:sdt>
      <w:r>
        <w:rPr>
          <w:rFonts w:ascii="Times New Roman" w:hAnsi="Times New Roman" w:cs="Times New Roman"/>
          <w:color w:val="000000" w:themeColor="text1"/>
          <w:sz w:val="24"/>
          <w:szCs w:val="24"/>
          <w:u w:val="single"/>
          <w14:textFill>
            <w14:solidFill>
              <w14:schemeClr w14:val="tx1"/>
            </w14:solidFill>
          </w14:textFill>
        </w:rPr>
        <w:t>.network/problem-solution-fit-canvas/</w:t>
      </w:r>
    </w:p>
    <w:p w14:paraId="741F4C8B">
      <w:pPr>
        <w:pStyle w:val="3"/>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"https://medium.com/@epicantus/problem-solution-fit-canvas-aa3dd59cb4fe" </w:instrText>
      </w:r>
      <w:r>
        <w:fldChar w:fldCharType="separate"/>
      </w:r>
      <w:r>
        <w:rPr>
          <w:rStyle w:val="20"/>
          <w:rFonts w:ascii="Times New Roman" w:hAnsi="Times New Roman" w:cs="Times New Roman"/>
          <w:color w:val="000000" w:themeColor="text1"/>
          <w:sz w:val="24"/>
          <w:szCs w:val="24"/>
          <w14:textFill>
            <w14:solidFill>
              <w14:schemeClr w14:val="tx1"/>
            </w14:solidFill>
          </w14:textFill>
        </w:rPr>
        <w:t>https://medium.com/@epicantus/problem-solution-fit-canvas-aa3dd59cb4fe</w:t>
      </w:r>
      <w:r>
        <w:rPr>
          <w:rStyle w:val="20"/>
          <w:rFonts w:ascii="Times New Roman" w:hAnsi="Times New Roman" w:cs="Times New Roman"/>
          <w:color w:val="000000" w:themeColor="text1"/>
          <w:sz w:val="24"/>
          <w:szCs w:val="24"/>
          <w14:textFill>
            <w14:solidFill>
              <w14:schemeClr w14:val="tx1"/>
            </w14:solidFill>
          </w14:textFill>
        </w:rPr>
        <w:fldChar w:fldCharType="end"/>
      </w:r>
    </w:p>
    <w:p w14:paraId="1AE80E7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4.2 Proposed Solution</w:t>
      </w:r>
    </w:p>
    <w:p w14:paraId="511519EE">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Proposed Solution : House Hunt</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1755"/>
        <w:gridCol w:w="6353"/>
      </w:tblGrid>
      <w:tr w14:paraId="5E4BB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190AE6E">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S.No.</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6808C2D">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Parameter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C8E687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Description</w:t>
            </w:r>
          </w:p>
        </w:tc>
      </w:tr>
      <w:tr w14:paraId="34E00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A5CAF9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CA20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Problem Statement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55D3C5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Finding affordable rental houses, verifying property details, and securely connecting landlords with tenants is often time-consuming, unreliable, and unorganized.</w:t>
            </w:r>
          </w:p>
        </w:tc>
      </w:tr>
      <w:tr w14:paraId="7369C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7128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0338F3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Idea / Solution Description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50A9E5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HOUSE HUNT is a MERN-based web application that simplifies house renting by offering verified listings, tenant-landlord chat, filter-based search, and user-friendly registration and login systems. It integrates secure authentication and real-time notifications to improve user experience.</w:t>
            </w:r>
          </w:p>
        </w:tc>
      </w:tr>
      <w:tr w14:paraId="3B6B9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CF6887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8DE611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Novelty / Uniqueness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63FDF6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Unlike traditional listing platforms, HOUSE HUNT incorporates real-time availability status, admin verification of listings, in-app messaging, and smart filters for precise house searching.</w:t>
            </w:r>
          </w:p>
        </w:tc>
      </w:tr>
      <w:tr w14:paraId="24B1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E5474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8EC92F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Social Impact / Customer Satisfaction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6CEC0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platform ensures safety, transparency, and convenience for both landlords and tenants. It reduces fraud, saves time, and increases trust—especially beneficial for students and working professionals relocating to new cities.</w:t>
            </w:r>
          </w:p>
        </w:tc>
      </w:tr>
      <w:tr w14:paraId="7A7C5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8C5FFE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EF756F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Business Model (Revenue Model)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1D16E2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Revenue can be generated through featured property listings, subscription plans for premium users, advertisements, and partnerships with moving services and real estate agents.</w:t>
            </w:r>
          </w:p>
        </w:tc>
      </w:tr>
      <w:tr w14:paraId="3D764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F7FF42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C66DA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Scalability of the Solution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96AB38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solution is highly scalable due to its modular MERN architecture. It can be extended to support mobile platforms, multiple cities, commercial rentals, and third-party integrations.</w:t>
            </w:r>
          </w:p>
        </w:tc>
      </w:tr>
    </w:tbl>
    <w:p w14:paraId="6E9C8035">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 Solution Architecture</w:t>
      </w:r>
    </w:p>
    <w:p w14:paraId="557839FA">
      <w:pPr>
        <w:rPr>
          <w:rFonts w:ascii="Times New Roman" w:hAnsi="Times New Roman" w:eastAsia="Arial" w:cs="Times New Roman"/>
          <w:b/>
          <w:color w:val="000000" w:themeColor="text1"/>
          <w:sz w:val="24"/>
          <w:szCs w:val="24"/>
          <w14:textFill>
            <w14:solidFill>
              <w14:schemeClr w14:val="tx1"/>
            </w14:solidFill>
          </w14:textFill>
        </w:rPr>
      </w:pPr>
      <w:r>
        <w:rPr>
          <w:rFonts w:ascii="Times New Roman" w:hAnsi="Times New Roman" w:eastAsia="Arial" w:cs="Times New Roman"/>
          <w:b/>
          <w:color w:val="000000" w:themeColor="text1"/>
          <w:sz w:val="24"/>
          <w:szCs w:val="24"/>
          <w14:textFill>
            <w14:solidFill>
              <w14:schemeClr w14:val="tx1"/>
            </w14:solidFill>
          </w14:textFill>
        </w:rPr>
        <w:t>Solution Architecture:</w:t>
      </w:r>
    </w:p>
    <w:p w14:paraId="00551E2A">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Solution Architecture Overview</w:t>
      </w:r>
    </w:p>
    <w:p w14:paraId="5C72EBC7">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Solution Architecture</w:t>
      </w:r>
      <w:r>
        <w:rPr>
          <w:rFonts w:ascii="Times New Roman" w:hAnsi="Times New Roman" w:cs="Times New Roman"/>
          <w:color w:val="000000" w:themeColor="text1"/>
          <w:sz w:val="24"/>
          <w:szCs w:val="24"/>
          <w14:textFill>
            <w14:solidFill>
              <w14:schemeClr w14:val="tx1"/>
            </w14:solidFill>
          </w14:textFill>
        </w:rPr>
        <w:t xml:space="preserve"> is a strategic process that ensures your technology choices align effectively with business needs. For the </w:t>
      </w:r>
      <w:r>
        <w:rPr>
          <w:rStyle w:val="17"/>
          <w:rFonts w:ascii="Times New Roman" w:hAnsi="Times New Roman" w:cs="Times New Roman"/>
          <w:i w:val="0"/>
          <w:iCs w:val="0"/>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project, this approach helps deliver a scalable, secure, and user-friendly rental management system.</w:t>
      </w:r>
    </w:p>
    <w:p w14:paraId="3FCC05D0">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val="0"/>
          <w:bCs/>
          <w:i w:val="0"/>
          <w:iCs w:val="0"/>
          <w:color w:val="000000" w:themeColor="text1"/>
          <w:sz w:val="24"/>
          <w:szCs w:val="24"/>
          <w14:textFill>
            <w14:solidFill>
              <w14:schemeClr w14:val="tx1"/>
            </w14:solidFill>
          </w14:textFill>
        </w:rPr>
        <w:t>Purpose of Solution Architecture in HOUSE HUNT</w:t>
      </w:r>
    </w:p>
    <w:p w14:paraId="1107E098">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Identify Best Tech Solution:</w:t>
      </w:r>
      <w:r>
        <w:rPr>
          <w:rFonts w:ascii="Times New Roman" w:hAnsi="Times New Roman" w:cs="Times New Roman"/>
          <w:color w:val="000000" w:themeColor="text1"/>
          <w:sz w:val="24"/>
          <w:szCs w:val="24"/>
          <w14:textFill>
            <w14:solidFill>
              <w14:schemeClr w14:val="tx1"/>
            </w14:solidFill>
          </w14:textFill>
        </w:rPr>
        <w:t xml:space="preserve"> Leverage the MERN stack (MongoDB, Express.js, React.js, Node.js) to build a responsive, real-time web application tailored to house rentals.</w:t>
      </w:r>
    </w:p>
    <w:p w14:paraId="763FED80">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Communicate with Stakeholders:</w:t>
      </w:r>
      <w:r>
        <w:rPr>
          <w:rFonts w:ascii="Times New Roman" w:hAnsi="Times New Roman" w:cs="Times New Roman"/>
          <w:color w:val="000000" w:themeColor="text1"/>
          <w:sz w:val="24"/>
          <w:szCs w:val="24"/>
          <w14:textFill>
            <w14:solidFill>
              <w14:schemeClr w14:val="tx1"/>
            </w14:solidFill>
          </w14:textFill>
        </w:rPr>
        <w:t xml:space="preserve"> Visualize and communicate how users interact with the system, what data is processed, and how the backend supports these operations.</w:t>
      </w:r>
    </w:p>
    <w:p w14:paraId="0D872FE1">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Define Features &amp; Phases:</w:t>
      </w:r>
      <w:r>
        <w:rPr>
          <w:rFonts w:ascii="Times New Roman" w:hAnsi="Times New Roman" w:cs="Times New Roman"/>
          <w:color w:val="000000" w:themeColor="text1"/>
          <w:sz w:val="24"/>
          <w:szCs w:val="24"/>
          <w14:textFill>
            <w14:solidFill>
              <w14:schemeClr w14:val="tx1"/>
            </w14:solidFill>
          </w14:textFill>
        </w:rPr>
        <w:t xml:space="preserve"> Clearly structure the development timeline through sprints—starting from registration, login, and listing to admin panel and search filters.</w:t>
      </w:r>
    </w:p>
    <w:p w14:paraId="16447F44">
      <w:pPr>
        <w:numPr>
          <w:ilvl w:val="0"/>
          <w:numId w:val="3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Deliver Specifications:</w:t>
      </w:r>
      <w:r>
        <w:rPr>
          <w:rFonts w:ascii="Times New Roman" w:hAnsi="Times New Roman" w:cs="Times New Roman"/>
          <w:color w:val="000000" w:themeColor="text1"/>
          <w:sz w:val="24"/>
          <w:szCs w:val="24"/>
          <w14:textFill>
            <w14:solidFill>
              <w14:schemeClr w14:val="tx1"/>
            </w14:solidFill>
          </w14:textFill>
        </w:rPr>
        <w:t xml:space="preserve"> Provide technical documentation including APIs, data models, authentication mechanisms, and UI/UX workflows.</w:t>
      </w:r>
    </w:p>
    <w:p w14:paraId="5CD313D7">
      <w:pPr>
        <w:pStyle w:val="4"/>
        <w:rPr>
          <w:rStyle w:val="35"/>
          <w:rFonts w:ascii="Times New Roman" w:hAnsi="Times New Roman" w:cs="Times New Roman"/>
          <w:b w:val="0"/>
          <w:bCs/>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Key Components of the Solution Architecture</w:t>
      </w:r>
    </w:p>
    <w:p w14:paraId="5A370422">
      <w:pPr>
        <w:rPr>
          <w:rFonts w:ascii="Times New Roman" w:hAnsi="Times New Roman" w:cs="Times New Roman"/>
          <w:color w:val="000000" w:themeColor="text1"/>
          <w:sz w:val="24"/>
          <w:szCs w:val="24"/>
          <w14:textFill>
            <w14:solidFill>
              <w14:schemeClr w14:val="tx1"/>
            </w14:solidFill>
          </w14:textFill>
        </w:rPr>
      </w:pP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621"/>
        <w:gridCol w:w="6129"/>
      </w:tblGrid>
      <w:tr w14:paraId="44334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8AD0B87">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Component</w:t>
            </w:r>
          </w:p>
        </w:tc>
        <w:tc>
          <w:tcPr>
            <w:tcW w:w="0" w:type="auto"/>
            <w:vAlign w:val="center"/>
          </w:tcPr>
          <w:p w14:paraId="11A00D84">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Description</w:t>
            </w:r>
          </w:p>
        </w:tc>
      </w:tr>
      <w:tr w14:paraId="55DCF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D6EDA9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Frontend (React.js)</w:t>
            </w:r>
          </w:p>
        </w:tc>
        <w:tc>
          <w:tcPr>
            <w:tcW w:w="0" w:type="auto"/>
            <w:vAlign w:val="center"/>
          </w:tcPr>
          <w:p w14:paraId="20C58DC8">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Delivers a dynamic and responsive UI for tenants and landlords.</w:t>
            </w:r>
          </w:p>
        </w:tc>
      </w:tr>
      <w:tr w14:paraId="6C4C7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D2FE0F">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Backend (Node.js + Express.js)</w:t>
            </w:r>
          </w:p>
        </w:tc>
        <w:tc>
          <w:tcPr>
            <w:tcW w:w="0" w:type="auto"/>
            <w:vAlign w:val="center"/>
          </w:tcPr>
          <w:p w14:paraId="71693613">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Handles API routing, business logic, and user authentication.</w:t>
            </w:r>
          </w:p>
        </w:tc>
      </w:tr>
      <w:tr w14:paraId="5D660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D8801C">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Database (MongoDB)</w:t>
            </w:r>
          </w:p>
        </w:tc>
        <w:tc>
          <w:tcPr>
            <w:tcW w:w="0" w:type="auto"/>
            <w:vAlign w:val="center"/>
          </w:tcPr>
          <w:p w14:paraId="4BB7989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Stores user data, property listings, bookings, chat history, etc.</w:t>
            </w:r>
          </w:p>
        </w:tc>
      </w:tr>
      <w:tr w14:paraId="6DF0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EC22FDD">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Authentication</w:t>
            </w:r>
          </w:p>
        </w:tc>
        <w:tc>
          <w:tcPr>
            <w:tcW w:w="0" w:type="auto"/>
            <w:vAlign w:val="center"/>
          </w:tcPr>
          <w:p w14:paraId="6AB2F1B9">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JWT-based secure login and signup for users (email, Gmail, Facebook).</w:t>
            </w:r>
          </w:p>
        </w:tc>
      </w:tr>
      <w:tr w14:paraId="7302D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140B01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Admin Panel</w:t>
            </w:r>
          </w:p>
        </w:tc>
        <w:tc>
          <w:tcPr>
            <w:tcW w:w="0" w:type="auto"/>
            <w:vAlign w:val="center"/>
          </w:tcPr>
          <w:p w14:paraId="19AF3EA4">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Enables admin to verify listings and manage reported properties.</w:t>
            </w:r>
          </w:p>
        </w:tc>
      </w:tr>
      <w:tr w14:paraId="32918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2AFC21">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p>
        </w:tc>
        <w:tc>
          <w:tcPr>
            <w:tcW w:w="0" w:type="auto"/>
            <w:vAlign w:val="center"/>
          </w:tcPr>
          <w:p w14:paraId="62174A7D">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Allows users to find homes based on price, location, and preferences.</w:t>
            </w:r>
          </w:p>
        </w:tc>
      </w:tr>
      <w:tr w14:paraId="42638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43665CB">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Chat Feature</w:t>
            </w:r>
          </w:p>
        </w:tc>
        <w:tc>
          <w:tcPr>
            <w:tcW w:w="0" w:type="auto"/>
            <w:vAlign w:val="center"/>
          </w:tcPr>
          <w:p w14:paraId="05EBCEA7">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Real-time chat between tenants and landlords (optional WebSocket integration).</w:t>
            </w:r>
          </w:p>
        </w:tc>
      </w:tr>
      <w:tr w14:paraId="470E9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0756EEE">
            <w:pPr>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Deployment</w:t>
            </w:r>
          </w:p>
        </w:tc>
        <w:tc>
          <w:tcPr>
            <w:tcW w:w="0" w:type="auto"/>
            <w:vAlign w:val="center"/>
          </w:tcPr>
          <w:p w14:paraId="342D4075">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Hosted on cloud platforms (like Vercel/Netlify for frontend, and Render/Heroku for backend).</w:t>
            </w:r>
          </w:p>
        </w:tc>
      </w:tr>
    </w:tbl>
    <w:p w14:paraId="6915BED9">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val="0"/>
          <w:bCs/>
          <w:color w:val="000000" w:themeColor="text1"/>
          <w:sz w:val="24"/>
          <w:szCs w:val="24"/>
          <w14:textFill>
            <w14:solidFill>
              <w14:schemeClr w14:val="tx1"/>
            </w14:solidFill>
          </w14:textFill>
        </w:rPr>
        <w:t>Development Phases</w:t>
      </w:r>
    </w:p>
    <w:p w14:paraId="5BAB26C1">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1:</w:t>
      </w:r>
      <w:r>
        <w:rPr>
          <w:rFonts w:ascii="Times New Roman" w:hAnsi="Times New Roman" w:cs="Times New Roman"/>
          <w:color w:val="000000" w:themeColor="text1"/>
          <w:sz w:val="24"/>
          <w:szCs w:val="24"/>
          <w14:textFill>
            <w14:solidFill>
              <w14:schemeClr w14:val="tx1"/>
            </w14:solidFill>
          </w14:textFill>
        </w:rPr>
        <w:t xml:space="preserve"> Registration, login, email verification.</w:t>
      </w:r>
    </w:p>
    <w:p w14:paraId="4FFA97D9">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2:</w:t>
      </w:r>
      <w:r>
        <w:rPr>
          <w:rFonts w:ascii="Times New Roman" w:hAnsi="Times New Roman" w:cs="Times New Roman"/>
          <w:color w:val="000000" w:themeColor="text1"/>
          <w:sz w:val="24"/>
          <w:szCs w:val="24"/>
          <w14:textFill>
            <w14:solidFill>
              <w14:schemeClr w14:val="tx1"/>
            </w14:solidFill>
          </w14:textFill>
        </w:rPr>
        <w:t xml:space="preserve"> Property listing, homepage UI, integration with MongoDB.</w:t>
      </w:r>
    </w:p>
    <w:p w14:paraId="5BA04296">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3:</w:t>
      </w:r>
      <w:r>
        <w:rPr>
          <w:rFonts w:ascii="Times New Roman" w:hAnsi="Times New Roman" w:cs="Times New Roman"/>
          <w:color w:val="000000" w:themeColor="text1"/>
          <w:sz w:val="24"/>
          <w:szCs w:val="24"/>
          <w14:textFill>
            <w14:solidFill>
              <w14:schemeClr w14:val="tx1"/>
            </w14:solidFill>
          </w14:textFill>
        </w:rPr>
        <w:t xml:space="preserve"> Advanced search filters, admin panel setup.</w:t>
      </w:r>
    </w:p>
    <w:p w14:paraId="374509E9">
      <w:pPr>
        <w:numPr>
          <w:ilvl w:val="0"/>
          <w:numId w:val="3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Sprint 4:</w:t>
      </w:r>
      <w:r>
        <w:rPr>
          <w:rFonts w:ascii="Times New Roman" w:hAnsi="Times New Roman" w:cs="Times New Roman"/>
          <w:color w:val="000000" w:themeColor="text1"/>
          <w:sz w:val="24"/>
          <w:szCs w:val="24"/>
          <w14:textFill>
            <w14:solidFill>
              <w14:schemeClr w14:val="tx1"/>
            </w14:solidFill>
          </w14:textFill>
        </w:rPr>
        <w:t xml:space="preserve"> Final integration, testing, chat feature (if feasible), and deployment.</w:t>
      </w:r>
    </w:p>
    <w:p w14:paraId="259BB508">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Arial" w:cs="Times New Roman"/>
          <w:b/>
          <w:color w:val="000000" w:themeColor="text1"/>
          <w:sz w:val="24"/>
          <w:szCs w:val="24"/>
          <w14:textFill>
            <w14:solidFill>
              <w14:schemeClr w14:val="tx1"/>
            </w14:solidFill>
          </w14:textFill>
        </w:rPr>
        <w:t>Example - Solution Architecture Diagram</w:t>
      </w:r>
      <w:r>
        <w:rPr>
          <w:rFonts w:ascii="Times New Roman" w:hAnsi="Times New Roman" w:cs="Times New Roman"/>
          <w:b/>
          <w:color w:val="000000" w:themeColor="text1"/>
          <w:sz w:val="24"/>
          <w:szCs w:val="24"/>
          <w14:textFill>
            <w14:solidFill>
              <w14:schemeClr w14:val="tx1"/>
            </w14:solidFill>
          </w14:textFill>
        </w:rPr>
        <w:t xml:space="preserve">: </w:t>
      </w:r>
    </w:p>
    <w:p w14:paraId="59A2C6CB">
      <w:pPr>
        <w:tabs>
          <w:tab w:val="left" w:pos="5529"/>
        </w:tabs>
        <w:jc w:val="center"/>
        <w:rPr>
          <w:rFonts w:ascii="Times New Roman" w:hAnsi="Times New Roman" w:cs="Times New Roman"/>
          <w:b/>
          <w:color w:val="000000" w:themeColor="text1"/>
          <w:sz w:val="24"/>
          <w:szCs w:val="24"/>
          <w14:textFill>
            <w14:solidFill>
              <w14:schemeClr w14:val="tx1"/>
            </w14:solidFill>
          </w14:textFill>
        </w:rPr>
      </w:pPr>
    </w:p>
    <w:p w14:paraId="617CC341">
      <w:pPr>
        <w:tabs>
          <w:tab w:val="left" w:pos="5529"/>
        </w:tabs>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417195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t="26900" b="27807"/>
                    <a:stretch>
                      <a:fillRect/>
                    </a:stretch>
                  </pic:blipFill>
                  <pic:spPr>
                    <a:xfrm>
                      <a:off x="0" y="0"/>
                      <a:ext cx="4226583" cy="1229695"/>
                    </a:xfrm>
                    <a:prstGeom prst="rect">
                      <a:avLst/>
                    </a:prstGeom>
                    <a:ln>
                      <a:noFill/>
                    </a:ln>
                  </pic:spPr>
                </pic:pic>
              </a:graphicData>
            </a:graphic>
          </wp:inline>
        </w:drawing>
      </w:r>
    </w:p>
    <w:p w14:paraId="0A5B7C2B">
      <w:pPr>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eastAsia="Helvetica Neue" w:cs="Times New Roman"/>
          <w:color w:val="000000" w:themeColor="text1"/>
          <w:sz w:val="24"/>
          <w:szCs w:val="24"/>
          <w14:textFill>
            <w14:solidFill>
              <w14:schemeClr w14:val="tx1"/>
            </w14:solidFill>
          </w14:textFill>
        </w:rPr>
        <w:t>Figure 1: Architecture and data flow of the voice patient diary sample application</w:t>
      </w:r>
    </w:p>
    <w:p w14:paraId="72B73225">
      <w:pP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Reference: </w:t>
      </w:r>
      <w:r>
        <w:fldChar w:fldCharType="begin"/>
      </w:r>
      <w:r>
        <w:instrText xml:space="preserve"> HYPERLINK "https://aws.amazon.com/blogs/industries/voice-applications-in-clinical-research-powered-by-ai-on-aws-part-1-architecture-and-design-considerations/" \h </w:instrText>
      </w:r>
      <w:r>
        <w:fldChar w:fldCharType="separate"/>
      </w:r>
      <w:r>
        <w:rPr>
          <w:rFonts w:ascii="Times New Roman" w:hAnsi="Times New Roman" w:cs="Times New Roman"/>
          <w:b/>
          <w:color w:val="000000" w:themeColor="text1"/>
          <w:sz w:val="24"/>
          <w:szCs w:val="24"/>
          <w:u w:val="single"/>
          <w14:textFill>
            <w14:solidFill>
              <w14:schemeClr w14:val="tx1"/>
            </w14:solidFill>
          </w14:textFill>
        </w:rPr>
        <w:t>https://aws.amazon.com/blogs/industries/voice-applications-in-clinical-research-powered-by-ai-on-aws-part-1-architecture-and-design-considerations/</w:t>
      </w:r>
      <w:r>
        <w:rPr>
          <w:rFonts w:ascii="Times New Roman" w:hAnsi="Times New Roman" w:cs="Times New Roman"/>
          <w:b/>
          <w:color w:val="000000" w:themeColor="text1"/>
          <w:sz w:val="24"/>
          <w:szCs w:val="24"/>
          <w:u w:val="single"/>
          <w14:textFill>
            <w14:solidFill>
              <w14:schemeClr w14:val="tx1"/>
            </w14:solidFill>
          </w14:textFill>
        </w:rPr>
        <w:fldChar w:fldCharType="end"/>
      </w:r>
    </w:p>
    <w:p w14:paraId="3277DE23">
      <w:pPr>
        <w:rPr>
          <w:rFonts w:ascii="Times New Roman" w:hAnsi="Times New Roman" w:cs="Times New Roman"/>
          <w:b/>
          <w:color w:val="000000" w:themeColor="text1"/>
          <w:sz w:val="24"/>
          <w:szCs w:val="24"/>
          <w:u w:val="single"/>
          <w14:textFill>
            <w14:solidFill>
              <w14:schemeClr w14:val="tx1"/>
            </w14:solidFill>
          </w14:textFill>
        </w:rPr>
      </w:pPr>
    </w:p>
    <w:p w14:paraId="5F009982">
      <w:pPr>
        <w:rPr>
          <w:rFonts w:ascii="Times New Roman" w:hAnsi="Times New Roman" w:cs="Times New Roman"/>
          <w:b/>
          <w:color w:val="000000" w:themeColor="text1"/>
          <w:sz w:val="24"/>
          <w:szCs w:val="24"/>
          <w:u w:val="single"/>
          <w14:textFill>
            <w14:solidFill>
              <w14:schemeClr w14:val="tx1"/>
            </w14:solidFill>
          </w14:textFill>
        </w:rPr>
      </w:pPr>
    </w:p>
    <w:p w14:paraId="28FCCBB2">
      <w:pPr>
        <w:rPr>
          <w:rFonts w:ascii="Times New Roman" w:hAnsi="Times New Roman" w:cs="Times New Roman"/>
          <w:b/>
          <w:color w:val="000000" w:themeColor="text1"/>
          <w:sz w:val="24"/>
          <w:szCs w:val="24"/>
          <w:u w:val="single"/>
          <w14:textFill>
            <w14:solidFill>
              <w14:schemeClr w14:val="tx1"/>
            </w14:solidFill>
          </w14:textFill>
        </w:rPr>
      </w:pPr>
    </w:p>
    <w:p w14:paraId="1A58A772">
      <w:pPr>
        <w:rPr>
          <w:rFonts w:ascii="Times New Roman" w:hAnsi="Times New Roman" w:cs="Times New Roman"/>
          <w:b/>
          <w:color w:val="000000" w:themeColor="text1"/>
          <w:sz w:val="24"/>
          <w:szCs w:val="24"/>
          <w:u w:val="single"/>
          <w14:textFill>
            <w14:solidFill>
              <w14:schemeClr w14:val="tx1"/>
            </w14:solidFill>
          </w14:textFill>
        </w:rPr>
      </w:pPr>
    </w:p>
    <w:p w14:paraId="1DBED62F">
      <w:pPr>
        <w:rPr>
          <w:rFonts w:ascii="Times New Roman" w:hAnsi="Times New Roman" w:cs="Times New Roman"/>
          <w:b/>
          <w:color w:val="000000" w:themeColor="text1"/>
          <w:sz w:val="24"/>
          <w:szCs w:val="24"/>
          <w:u w:val="single"/>
          <w14:textFill>
            <w14:solidFill>
              <w14:schemeClr w14:val="tx1"/>
            </w14:solidFill>
          </w14:textFill>
        </w:rPr>
      </w:pPr>
    </w:p>
    <w:p w14:paraId="6D45B0D6">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 PROJECT PLANNING &amp; SCHEDULING</w:t>
      </w:r>
    </w:p>
    <w:p w14:paraId="259DFB94">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5.1 Project Planning</w:t>
      </w:r>
    </w:p>
    <w:p w14:paraId="6369B938">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Product Backlog, Sprint Schedule, and Estimation (4 Marks)</w:t>
      </w:r>
    </w:p>
    <w:p w14:paraId="69F37AC0">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 the below template to create product backlog and sprint schedule</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
        <w:gridCol w:w="1652"/>
        <w:gridCol w:w="1075"/>
        <w:gridCol w:w="2409"/>
        <w:gridCol w:w="796"/>
        <w:gridCol w:w="894"/>
        <w:gridCol w:w="1147"/>
      </w:tblGrid>
      <w:tr w14:paraId="52538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CB8F6AF">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EDC76BC">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Functional Requirement (Epic)</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C3D80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User Story Number</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6423957">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User Story / Task</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9E8112">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Story Points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CCA4770">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Priority</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7235A7E">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Team Members</w:t>
            </w:r>
          </w:p>
        </w:tc>
      </w:tr>
      <w:tr w14:paraId="686B1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95E26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FD43B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E1C5B3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0E31CC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by entering my email, password, and confirming my password.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3D2C33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797400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7F8DA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14C89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580CA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EA0E4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13288D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B8922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will receive a confirmation email once I have registered for the application.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5CB80F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1F504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58B29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5E86E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E798B8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7E9D2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3744D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35817B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through Gmail.</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593736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4BFADD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87C95A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Anshika</w:t>
            </w:r>
          </w:p>
        </w:tc>
      </w:tr>
      <w:tr w14:paraId="4922C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8EBD74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AADA55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Login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2ACD47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B5EEB1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log into the application by entering email &amp; password.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36D846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B7C71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2A7D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7AF97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5D6B79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94DA02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Registration (Social Media)</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04D30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20807F">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register for the application through Facebook.</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FEE508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493C3A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Low</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3C4ABA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4E37A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F39DCD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9D95C6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BA956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USN-6</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B02CDC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view my profile dashboard after logging in.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59C8BE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1B003A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888ABE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Anukul</w:t>
            </w:r>
          </w:p>
        </w:tc>
      </w:tr>
      <w:tr w14:paraId="5CBC5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89080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A95848C">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0AD285">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USN-7</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B3ADBC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see recent property listings on the dashboard.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C0D781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C509A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110634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Viraj</w:t>
            </w:r>
          </w:p>
        </w:tc>
      </w:tr>
      <w:tr w14:paraId="54D5F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FD5CFD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893AE3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Property Listings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48F73E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USN-8</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5D81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filter property listings by price, location, and amenities.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434D13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94AF7B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C0DB49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Viraj</w:t>
            </w:r>
          </w:p>
        </w:tc>
      </w:tr>
      <w:tr w14:paraId="1091C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053903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0D0829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Property Listings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A2DE6C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USN-9</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FBC5B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view details, images, and availability of a property.</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EDD2B1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5CAE5E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3E1980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r w14:paraId="62030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2EEA52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843B55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Booking</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88FDBF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1F5552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request to book a property and schedule a visit.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BD0F0F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9B9233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High</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E893D57">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r w14:paraId="6977A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852167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Sprint-4</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03570C8">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Chat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D348B69">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USN-11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3D5249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As a user, I can chat with the property owner for further queries.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2E8BE5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3</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5DA1C2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Medium</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B766E70">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Yash</w:t>
            </w:r>
          </w:p>
        </w:tc>
      </w:tr>
    </w:tbl>
    <w:p w14:paraId="2E006F40">
      <w:pPr>
        <w:rPr>
          <w:rFonts w:ascii="Times New Roman" w:hAnsi="Times New Roman" w:cs="Times New Roman" w:eastAsiaTheme="minorHAnsi"/>
          <w:b/>
          <w:bCs/>
          <w:color w:val="000000" w:themeColor="text1"/>
          <w:sz w:val="24"/>
          <w:szCs w:val="24"/>
          <w:lang w:val="en-IN"/>
          <w14:textFill>
            <w14:solidFill>
              <w14:schemeClr w14:val="tx1"/>
            </w14:solidFill>
          </w14:textFill>
        </w:rPr>
      </w:pPr>
    </w:p>
    <w:p w14:paraId="61B8A3B8">
      <w:pPr>
        <w:rPr>
          <w:rFonts w:ascii="Times New Roman" w:hAnsi="Times New Roman" w:cs="Times New Roman"/>
          <w:b/>
          <w:bCs/>
          <w:color w:val="000000" w:themeColor="text1"/>
          <w:sz w:val="24"/>
          <w:szCs w:val="24"/>
          <w14:textFill>
            <w14:solidFill>
              <w14:schemeClr w14:val="tx1"/>
            </w14:solidFill>
          </w14:textFill>
        </w:rPr>
      </w:pPr>
    </w:p>
    <w:p w14:paraId="036DAFE6">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Project Tracker, Velocity &amp; Burndown Chart: (4 Marks)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995"/>
        <w:gridCol w:w="1014"/>
        <w:gridCol w:w="985"/>
        <w:gridCol w:w="1471"/>
        <w:gridCol w:w="2094"/>
        <w:gridCol w:w="1402"/>
      </w:tblGrid>
      <w:tr w14:paraId="225E1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201CD2B">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28B074">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Total Story Points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6063712">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Duration</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77B7AB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Start Date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71F9BC4">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End Date (Planned)</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72A78D96">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Story Points Completed (as on Planned End Date)</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20EF961A">
            <w:pPr>
              <w:spacing w:after="0" w:line="240" w:lineRule="auto"/>
              <w:jc w:val="center"/>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 Release Date (Actual)</w:t>
            </w:r>
          </w:p>
        </w:tc>
      </w:tr>
      <w:tr w14:paraId="654EB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EDBAAD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Sprint-1</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C350DFD">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A665244">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5 Days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26ECCC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2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6FB1B79E">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0FDE0863">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10</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53F47C3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Apr 2025</w:t>
            </w:r>
          </w:p>
        </w:tc>
      </w:tr>
      <w:tr w14:paraId="1912D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86C9BDB">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Sprint-2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9A3D802">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DA2881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6 Days</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1F4B992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7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23F0286">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 Apr 2025</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36509F9A">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w:t>
            </w:r>
          </w:p>
        </w:tc>
        <w:tc>
          <w:tcPr>
            <w:tcW w:w="0" w:type="auto"/>
            <w:tcBorders>
              <w:top w:val="single" w:color="auto" w:sz="4" w:space="0"/>
              <w:left w:val="single" w:color="auto" w:sz="4" w:space="0"/>
              <w:bottom w:val="single" w:color="auto" w:sz="4" w:space="0"/>
              <w:right w:val="single" w:color="auto" w:sz="4" w:space="0"/>
            </w:tcBorders>
            <w:tcMar>
              <w:top w:w="15" w:type="dxa"/>
              <w:left w:w="15" w:type="dxa"/>
              <w:bottom w:w="15" w:type="dxa"/>
              <w:right w:w="15" w:type="dxa"/>
            </w:tcMar>
            <w:vAlign w:val="center"/>
          </w:tcPr>
          <w:p w14:paraId="4E07B761">
            <w:pPr>
              <w:spacing w:after="0"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12 Apr 2025</w:t>
            </w:r>
          </w:p>
        </w:tc>
      </w:tr>
    </w:tbl>
    <w:p w14:paraId="028E2613">
      <w:pPr>
        <w:rPr>
          <w:rFonts w:ascii="Times New Roman" w:hAnsi="Times New Roman" w:cs="Times New Roman" w:eastAsiaTheme="minorHAnsi"/>
          <w:b/>
          <w:bCs/>
          <w:color w:val="000000" w:themeColor="text1"/>
          <w:sz w:val="24"/>
          <w:szCs w:val="24"/>
          <w:lang w:val="en-IN"/>
          <w14:textFill>
            <w14:solidFill>
              <w14:schemeClr w14:val="tx1"/>
            </w14:solidFill>
          </w14:textFill>
        </w:rPr>
      </w:pPr>
    </w:p>
    <w:p w14:paraId="2257495F">
      <w:pPr>
        <w:spacing w:before="100" w:beforeAutospacing="1" w:after="100" w:afterAutospacing="1" w:line="240" w:lineRule="auto"/>
        <w:outlineLvl w:val="2"/>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Velocity Calculation</w:t>
      </w:r>
    </w:p>
    <w:p w14:paraId="09A68A46">
      <w:pPr>
        <w:numPr>
          <w:ilvl w:val="0"/>
          <w:numId w:val="34"/>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Sprint-1 Velocity:</w:t>
      </w:r>
      <w:r>
        <w:rPr>
          <w:rFonts w:ascii="Times New Roman" w:hAnsi="Times New Roman" w:eastAsia="Times New Roman" w:cs="Times New Roman"/>
          <w:color w:val="000000" w:themeColor="text1"/>
          <w:sz w:val="24"/>
          <w:szCs w:val="24"/>
          <w14:textFill>
            <w14:solidFill>
              <w14:schemeClr w14:val="tx1"/>
            </w14:solidFill>
          </w14:textFill>
        </w:rPr>
        <w:t xml:space="preserve"> 10 story points / 5 days = </w:t>
      </w:r>
      <w:r>
        <w:rPr>
          <w:rFonts w:ascii="Times New Roman" w:hAnsi="Times New Roman" w:eastAsia="Times New Roman" w:cs="Times New Roman"/>
          <w:b/>
          <w:bCs/>
          <w:color w:val="000000" w:themeColor="text1"/>
          <w:sz w:val="24"/>
          <w:szCs w:val="24"/>
          <w14:textFill>
            <w14:solidFill>
              <w14:schemeClr w14:val="tx1"/>
            </w14:solidFill>
          </w14:textFill>
        </w:rPr>
        <w:t>2 points per day</w:t>
      </w:r>
    </w:p>
    <w:p w14:paraId="551351DB">
      <w:pPr>
        <w:numPr>
          <w:ilvl w:val="0"/>
          <w:numId w:val="34"/>
        </w:numPr>
        <w:spacing w:before="100" w:beforeAutospacing="1" w:after="100" w:afterAutospacing="1" w:line="240"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Sprint-2 Velocity:</w:t>
      </w:r>
      <w:r>
        <w:rPr>
          <w:rFonts w:ascii="Times New Roman" w:hAnsi="Times New Roman" w:eastAsia="Times New Roman" w:cs="Times New Roman"/>
          <w:color w:val="000000" w:themeColor="text1"/>
          <w:sz w:val="24"/>
          <w:szCs w:val="24"/>
          <w14:textFill>
            <w14:solidFill>
              <w14:schemeClr w14:val="tx1"/>
            </w14:solidFill>
          </w14:textFill>
        </w:rPr>
        <w:t xml:space="preserve"> 12 story points / 6 days = </w:t>
      </w:r>
      <w:r>
        <w:rPr>
          <w:rFonts w:ascii="Times New Roman" w:hAnsi="Times New Roman" w:eastAsia="Times New Roman" w:cs="Times New Roman"/>
          <w:b/>
          <w:bCs/>
          <w:color w:val="000000" w:themeColor="text1"/>
          <w:sz w:val="24"/>
          <w:szCs w:val="24"/>
          <w14:textFill>
            <w14:solidFill>
              <w14:schemeClr w14:val="tx1"/>
            </w14:solidFill>
          </w14:textFill>
        </w:rPr>
        <w:t>2 points per day</w:t>
      </w:r>
    </w:p>
    <w:p w14:paraId="41742290">
      <w:pPr>
        <w:spacing w:before="100" w:beforeAutospacing="1" w:after="100" w:afterAutospacing="1" w:line="240" w:lineRule="auto"/>
        <w:rPr>
          <w:rFonts w:ascii="Times New Roman" w:hAnsi="Times New Roman" w:eastAsia="Times New Roman" w:cs="Times New Roman"/>
          <w:b/>
          <w:bCs/>
          <w:color w:val="000000" w:themeColor="text1"/>
          <w:sz w:val="24"/>
          <w:szCs w:val="24"/>
          <w14:textFill>
            <w14:solidFill>
              <w14:schemeClr w14:val="tx1"/>
            </w14:solidFill>
          </w14:textFill>
        </w:rPr>
      </w:pPr>
      <w:r>
        <w:rPr>
          <w:rFonts w:ascii="Times New Roman" w:hAnsi="Times New Roman" w:eastAsia="Times New Roman" w:cs="Times New Roman"/>
          <w:b/>
          <w:bCs/>
          <w:color w:val="000000" w:themeColor="text1"/>
          <w:sz w:val="24"/>
          <w:szCs w:val="24"/>
          <w14:textFill>
            <w14:solidFill>
              <w14:schemeClr w14:val="tx1"/>
            </w14:solidFill>
          </w14:textFill>
        </w:rPr>
        <w:t>Average Velocity:</w:t>
      </w: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b/>
          <w:bCs/>
          <w:color w:val="000000" w:themeColor="text1"/>
          <w:sz w:val="24"/>
          <w:szCs w:val="24"/>
          <w14:textFill>
            <w14:solidFill>
              <w14:schemeClr w14:val="tx1"/>
            </w14:solidFill>
          </w14:textFill>
        </w:rPr>
        <w:t>2 story points/day</w:t>
      </w:r>
    </w:p>
    <w:p w14:paraId="1F5EB74C">
      <w:pPr>
        <w:pStyle w:val="34"/>
        <w:shd w:val="clear" w:color="auto" w:fill="FFFFFF"/>
        <w:spacing w:before="0" w:beforeAutospacing="0" w:after="300" w:afterAutospacing="0" w:line="480" w:lineRule="atLeast"/>
        <w:rPr>
          <w:b/>
          <w:bCs/>
          <w:color w:val="000000" w:themeColor="text1"/>
          <w:lang w:val="en-IN"/>
          <w14:textFill>
            <w14:solidFill>
              <w14:schemeClr w14:val="tx1"/>
            </w14:solidFill>
          </w14:textFill>
        </w:rPr>
      </w:pPr>
      <w:r>
        <w:rPr>
          <w:b/>
          <w:bCs/>
          <w:color w:val="000000" w:themeColor="text1"/>
          <w14:textFill>
            <w14:solidFill>
              <w14:schemeClr w14:val="tx1"/>
            </w14:solidFill>
          </w14:textFill>
        </w:rPr>
        <w:t xml:space="preserve">Burndown Chart: </w:t>
      </w:r>
    </w:p>
    <w:p w14:paraId="0FAA8EF1">
      <w:pPr>
        <w:pStyle w:val="34"/>
        <w:shd w:val="clear" w:color="auto" w:fill="FFFFFF"/>
        <w:spacing w:before="0" w:beforeAutospacing="0" w:after="0" w:afterAutospacing="0"/>
        <w:rPr>
          <w:color w:val="000000" w:themeColor="text1"/>
          <w14:textFill>
            <w14:solidFill>
              <w14:schemeClr w14:val="tx1"/>
            </w14:solidFill>
          </w14:textFill>
        </w:rPr>
      </w:pPr>
      <w:r>
        <w:rPr>
          <w:color w:val="000000" w:themeColor="text1"/>
          <w14:textFill>
            <w14:solidFill>
              <w14:schemeClr w14:val="tx1"/>
            </w14:solidFill>
          </w14:textFill>
        </w:rPr>
        <w:t>A burn down chart is a graphical representation of work left to do versus time. It is often used in agile</w:t>
      </w:r>
      <w:r>
        <w:fldChar w:fldCharType="begin"/>
      </w:r>
      <w:r>
        <w:instrText xml:space="preserve"> HYPERLINK "https://www.visual-paradigm.com/scrum/what-is-agile-software-development/" </w:instrText>
      </w:r>
      <w:r>
        <w:fldChar w:fldCharType="separate"/>
      </w:r>
      <w:r>
        <w:rPr>
          <w:rStyle w:val="20"/>
          <w:color w:val="000000" w:themeColor="text1"/>
          <w14:textFill>
            <w14:solidFill>
              <w14:schemeClr w14:val="tx1"/>
            </w14:solidFill>
          </w14:textFill>
        </w:rPr>
        <w:t> software development</w:t>
      </w:r>
      <w:r>
        <w:rPr>
          <w:rStyle w:val="20"/>
          <w:color w:val="000000" w:themeColor="text1"/>
          <w14:textFill>
            <w14:solidFill>
              <w14:schemeClr w14:val="tx1"/>
            </w14:solidFill>
          </w14:textFill>
        </w:rPr>
        <w:fldChar w:fldCharType="end"/>
      </w:r>
      <w:r>
        <w:rPr>
          <w:color w:val="000000" w:themeColor="text1"/>
          <w14:textFill>
            <w14:solidFill>
              <w14:schemeClr w14:val="tx1"/>
            </w14:solidFill>
          </w14:textFill>
        </w:rPr>
        <w:t> methodologies such as </w:t>
      </w:r>
      <w:r>
        <w:fldChar w:fldCharType="begin"/>
      </w:r>
      <w:r>
        <w:instrText xml:space="preserve"> HYPERLINK "https://www.visual-paradigm.com/scrum/scrum-in-3-minutes/" </w:instrText>
      </w:r>
      <w:r>
        <w:fldChar w:fldCharType="separate"/>
      </w:r>
      <w:r>
        <w:rPr>
          <w:rStyle w:val="20"/>
          <w:color w:val="000000" w:themeColor="text1"/>
          <w14:textFill>
            <w14:solidFill>
              <w14:schemeClr w14:val="tx1"/>
            </w14:solidFill>
          </w14:textFill>
        </w:rPr>
        <w:t>Scrum</w:t>
      </w:r>
      <w:r>
        <w:rPr>
          <w:rStyle w:val="20"/>
          <w:color w:val="000000" w:themeColor="text1"/>
          <w14:textFill>
            <w14:solidFill>
              <w14:schemeClr w14:val="tx1"/>
            </w14:solidFill>
          </w14:textFill>
        </w:rPr>
        <w:fldChar w:fldCharType="end"/>
      </w:r>
      <w:r>
        <w:rPr>
          <w:color w:val="000000" w:themeColor="text1"/>
          <w14:textFill>
            <w14:solidFill>
              <w14:schemeClr w14:val="tx1"/>
            </w14:solidFill>
          </w14:textFill>
        </w:rPr>
        <w:t>. However, burn down charts can be applied to any project containing measurable progress over time.</w:t>
      </w:r>
    </w:p>
    <w:p w14:paraId="1D3A6D19">
      <w:pPr>
        <w:pStyle w:val="34"/>
        <w:shd w:val="clear" w:color="auto" w:fill="FFFFFF"/>
        <w:spacing w:before="0" w:beforeAutospacing="0" w:after="0" w:afterAutospacing="0"/>
        <w:rPr>
          <w:color w:val="000000" w:themeColor="text1"/>
          <w14:textFill>
            <w14:solidFill>
              <w14:schemeClr w14:val="tx1"/>
            </w14:solidFill>
          </w14:textFill>
        </w:rPr>
      </w:pPr>
    </w:p>
    <w:p w14:paraId="65781EBD">
      <w:pPr>
        <w:pStyle w:val="34"/>
        <w:shd w:val="clear" w:color="auto" w:fill="FFFFFF"/>
        <w:spacing w:before="0" w:beforeAutospacing="0" w:after="0" w:afterAutospacing="0"/>
        <w:rPr>
          <w:color w:val="000000" w:themeColor="text1"/>
          <w14:textFill>
            <w14:solidFill>
              <w14:schemeClr w14:val="tx1"/>
            </w14:solidFill>
          </w14:textFill>
        </w:rPr>
      </w:pPr>
      <w:r>
        <w:rPr>
          <w:rStyle w:val="35"/>
          <w:color w:val="000000" w:themeColor="text1"/>
          <w14:textFill>
            <w14:solidFill>
              <w14:schemeClr w14:val="tx1"/>
            </w14:solidFill>
          </w14:textFill>
        </w:rPr>
        <w:t>Burndown Chart</w:t>
      </w:r>
      <w:r>
        <w:rPr>
          <w:color w:val="000000" w:themeColor="text1"/>
          <w14:textFill>
            <w14:solidFill>
              <w14:schemeClr w14:val="tx1"/>
            </w14:solidFill>
          </w14:textFill>
        </w:rPr>
        <w:t xml:space="preserve"> for the HOUSE HUNT project. It visually shows both the </w:t>
      </w:r>
      <w:r>
        <w:rPr>
          <w:rStyle w:val="35"/>
          <w:color w:val="000000" w:themeColor="text1"/>
          <w14:textFill>
            <w14:solidFill>
              <w14:schemeClr w14:val="tx1"/>
            </w14:solidFill>
          </w14:textFill>
        </w:rPr>
        <w:t>ideal progress</w:t>
      </w:r>
      <w:r>
        <w:rPr>
          <w:color w:val="000000" w:themeColor="text1"/>
          <w14:textFill>
            <w14:solidFill>
              <w14:schemeClr w14:val="tx1"/>
            </w14:solidFill>
          </w14:textFill>
        </w:rPr>
        <w:t xml:space="preserve"> (dashed blue line) and your </w:t>
      </w:r>
      <w:r>
        <w:rPr>
          <w:rStyle w:val="35"/>
          <w:color w:val="000000" w:themeColor="text1"/>
          <w14:textFill>
            <w14:solidFill>
              <w14:schemeClr w14:val="tx1"/>
            </w14:solidFill>
          </w14:textFill>
        </w:rPr>
        <w:t>actual progress</w:t>
      </w:r>
      <w:r>
        <w:rPr>
          <w:color w:val="000000" w:themeColor="text1"/>
          <w14:textFill>
            <w14:solidFill>
              <w14:schemeClr w14:val="tx1"/>
            </w14:solidFill>
          </w14:textFill>
        </w:rPr>
        <w:t xml:space="preserve"> (green line) from April 2 to April 12. The team is on track to complete all story points by April 12.</w:t>
      </w:r>
    </w:p>
    <w:p w14:paraId="4C401D83">
      <w:pPr>
        <w:pStyle w:val="34"/>
        <w:shd w:val="clear" w:color="auto" w:fill="FFFFFF"/>
        <w:spacing w:before="0" w:beforeAutospacing="0" w:after="0" w:afterAutospacing="0"/>
        <w:rPr>
          <w:color w:val="000000" w:themeColor="text1"/>
          <w14:textFill>
            <w14:solidFill>
              <w14:schemeClr w14:val="tx1"/>
            </w14:solidFill>
          </w14:textFill>
        </w:rPr>
      </w:pPr>
    </w:p>
    <w:p w14:paraId="52B91729">
      <w:pPr>
        <w:pStyle w:val="34"/>
        <w:shd w:val="clear" w:color="auto" w:fill="FFFFFF"/>
        <w:spacing w:before="0" w:beforeAutospacing="0" w:after="0" w:afterAutospacing="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6255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62550" cy="3067050"/>
                    </a:xfrm>
                    <a:prstGeom prst="rect">
                      <a:avLst/>
                    </a:prstGeom>
                    <a:noFill/>
                    <a:ln>
                      <a:noFill/>
                    </a:ln>
                  </pic:spPr>
                </pic:pic>
              </a:graphicData>
            </a:graphic>
          </wp:inline>
        </w:drawing>
      </w:r>
    </w:p>
    <w:p w14:paraId="21BA614E">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rPr>
          <w:b/>
          <w:bCs/>
          <w:color w:val="000000" w:themeColor="text1"/>
          <w14:textFill>
            <w14:solidFill>
              <w14:schemeClr w14:val="tx1"/>
            </w14:solidFill>
          </w14:textFill>
        </w:rPr>
        <w:t>Reference:</w:t>
      </w:r>
    </w:p>
    <w:p w14:paraId="0633A5E9">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"https://www.atlassian.com/agile/project-management" </w:instrText>
      </w:r>
      <w:r>
        <w:fldChar w:fldCharType="separate"/>
      </w:r>
      <w:r>
        <w:rPr>
          <w:rStyle w:val="20"/>
          <w:b/>
          <w:bCs/>
          <w:color w:val="000000" w:themeColor="text1"/>
          <w14:textFill>
            <w14:solidFill>
              <w14:schemeClr w14:val="tx1"/>
            </w14:solidFill>
          </w14:textFill>
        </w:rPr>
        <w:t>https://www.atlassian.com/agile/project-management</w:t>
      </w:r>
      <w:r>
        <w:rPr>
          <w:rStyle w:val="20"/>
          <w:b/>
          <w:bCs/>
          <w:color w:val="000000" w:themeColor="text1"/>
          <w14:textFill>
            <w14:solidFill>
              <w14:schemeClr w14:val="tx1"/>
            </w14:solidFill>
          </w14:textFill>
        </w:rPr>
        <w:fldChar w:fldCharType="end"/>
      </w:r>
    </w:p>
    <w:p w14:paraId="06709472">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"https://www.atlassian.com/agile/tutorials/how-to-do-scrum-with-jira-software" </w:instrText>
      </w:r>
      <w:r>
        <w:fldChar w:fldCharType="separate"/>
      </w:r>
      <w:r>
        <w:rPr>
          <w:rStyle w:val="20"/>
          <w:b/>
          <w:bCs/>
          <w:color w:val="000000" w:themeColor="text1"/>
          <w14:textFill>
            <w14:solidFill>
              <w14:schemeClr w14:val="tx1"/>
            </w14:solidFill>
          </w14:textFill>
        </w:rPr>
        <w:t>https://www.atlassian.com/agile/tutorials/how-to-do-scrum-with-jira-software</w:t>
      </w:r>
      <w:r>
        <w:rPr>
          <w:rStyle w:val="20"/>
          <w:b/>
          <w:bCs/>
          <w:color w:val="000000" w:themeColor="text1"/>
          <w14:textFill>
            <w14:solidFill>
              <w14:schemeClr w14:val="tx1"/>
            </w14:solidFill>
          </w14:textFill>
        </w:rPr>
        <w:fldChar w:fldCharType="end"/>
      </w:r>
    </w:p>
    <w:p w14:paraId="27FB80C1">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"https://www.atlassian.com/agile/tutorials/epics" </w:instrText>
      </w:r>
      <w:r>
        <w:fldChar w:fldCharType="separate"/>
      </w:r>
      <w:r>
        <w:rPr>
          <w:rStyle w:val="20"/>
          <w:b/>
          <w:bCs/>
          <w:color w:val="000000" w:themeColor="text1"/>
          <w14:textFill>
            <w14:solidFill>
              <w14:schemeClr w14:val="tx1"/>
            </w14:solidFill>
          </w14:textFill>
        </w:rPr>
        <w:t>https://www.atlassian.com/agile/tutorials/epics</w:t>
      </w:r>
      <w:r>
        <w:rPr>
          <w:rStyle w:val="20"/>
          <w:b/>
          <w:bCs/>
          <w:color w:val="000000" w:themeColor="text1"/>
          <w14:textFill>
            <w14:solidFill>
              <w14:schemeClr w14:val="tx1"/>
            </w14:solidFill>
          </w14:textFill>
        </w:rPr>
        <w:fldChar w:fldCharType="end"/>
      </w:r>
    </w:p>
    <w:p w14:paraId="76872D73">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"https://www.atlassian.com/agile/tutorials/sprints" </w:instrText>
      </w:r>
      <w:r>
        <w:fldChar w:fldCharType="separate"/>
      </w:r>
      <w:r>
        <w:rPr>
          <w:rStyle w:val="20"/>
          <w:b/>
          <w:bCs/>
          <w:color w:val="000000" w:themeColor="text1"/>
          <w14:textFill>
            <w14:solidFill>
              <w14:schemeClr w14:val="tx1"/>
            </w14:solidFill>
          </w14:textFill>
        </w:rPr>
        <w:t>https://www.atlassian.com/agile/tutorials/sprints</w:t>
      </w:r>
      <w:r>
        <w:rPr>
          <w:rStyle w:val="20"/>
          <w:b/>
          <w:bCs/>
          <w:color w:val="000000" w:themeColor="text1"/>
          <w14:textFill>
            <w14:solidFill>
              <w14:schemeClr w14:val="tx1"/>
            </w14:solidFill>
          </w14:textFill>
        </w:rPr>
        <w:fldChar w:fldCharType="end"/>
      </w:r>
    </w:p>
    <w:p w14:paraId="3AE77D9A">
      <w:pPr>
        <w:pStyle w:val="34"/>
        <w:shd w:val="clear" w:color="auto" w:fill="FFFFFF"/>
        <w:spacing w:before="0" w:beforeAutospacing="0" w:after="0" w:afterAutospacing="0" w:line="480" w:lineRule="atLeast"/>
        <w:rPr>
          <w:b/>
          <w:bCs/>
          <w:color w:val="000000" w:themeColor="text1"/>
          <w14:textFill>
            <w14:solidFill>
              <w14:schemeClr w14:val="tx1"/>
            </w14:solidFill>
          </w14:textFill>
        </w:rPr>
      </w:pPr>
      <w:r>
        <w:fldChar w:fldCharType="begin"/>
      </w:r>
      <w:r>
        <w:instrText xml:space="preserve"> HYPERLINK "https://www.atlassian.com/agile/project-management/estimation" </w:instrText>
      </w:r>
      <w:r>
        <w:fldChar w:fldCharType="separate"/>
      </w:r>
      <w:r>
        <w:rPr>
          <w:rStyle w:val="20"/>
          <w:b/>
          <w:bCs/>
          <w:color w:val="000000" w:themeColor="text1"/>
          <w14:textFill>
            <w14:solidFill>
              <w14:schemeClr w14:val="tx1"/>
            </w14:solidFill>
          </w14:textFill>
        </w:rPr>
        <w:t>https://www.atlassian.com/agile/project-management/estimation</w:t>
      </w:r>
      <w:r>
        <w:rPr>
          <w:rStyle w:val="20"/>
          <w:b/>
          <w:bCs/>
          <w:color w:val="000000" w:themeColor="text1"/>
          <w14:textFill>
            <w14:solidFill>
              <w14:schemeClr w14:val="tx1"/>
            </w14:solidFill>
          </w14:textFill>
        </w:rPr>
        <w:fldChar w:fldCharType="end"/>
      </w:r>
    </w:p>
    <w:p w14:paraId="5DCA5B47">
      <w:pPr>
        <w:pStyle w:val="34"/>
        <w:shd w:val="clear" w:color="auto" w:fill="FFFFFF"/>
        <w:spacing w:before="0" w:beforeAutospacing="0" w:after="0" w:afterAutospacing="0" w:line="480" w:lineRule="atLeast"/>
        <w:rPr>
          <w:color w:val="000000" w:themeColor="text1"/>
          <w14:textFill>
            <w14:solidFill>
              <w14:schemeClr w14:val="tx1"/>
            </w14:solidFill>
          </w14:textFill>
        </w:rPr>
      </w:pPr>
      <w:r>
        <w:fldChar w:fldCharType="begin"/>
      </w:r>
      <w:r>
        <w:instrText xml:space="preserve"> HYPERLINK "https://www.atlassian.com/agile/tutorials/burndown-charts" </w:instrText>
      </w:r>
      <w:r>
        <w:fldChar w:fldCharType="separate"/>
      </w:r>
      <w:r>
        <w:rPr>
          <w:rStyle w:val="20"/>
          <w:b/>
          <w:bCs/>
          <w:color w:val="000000" w:themeColor="text1"/>
          <w14:textFill>
            <w14:solidFill>
              <w14:schemeClr w14:val="tx1"/>
            </w14:solidFill>
          </w14:textFill>
        </w:rPr>
        <w:t>https://www.atlassian.com/agile/tutorials/burndown-charts</w:t>
      </w:r>
      <w:r>
        <w:rPr>
          <w:rStyle w:val="20"/>
          <w:b/>
          <w:bCs/>
          <w:color w:val="000000" w:themeColor="text1"/>
          <w14:textFill>
            <w14:solidFill>
              <w14:schemeClr w14:val="tx1"/>
            </w14:solidFill>
          </w14:textFill>
        </w:rPr>
        <w:fldChar w:fldCharType="end"/>
      </w:r>
    </w:p>
    <w:p w14:paraId="4824A4A6">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2118DDA6">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318F22AD">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2DA10BA9">
      <w:pPr>
        <w:pStyle w:val="34"/>
        <w:shd w:val="clear" w:color="auto" w:fill="FFFFFF"/>
        <w:spacing w:before="0" w:beforeAutospacing="0" w:after="0" w:afterAutospacing="0" w:line="480" w:lineRule="atLeast"/>
        <w:rPr>
          <w:color w:val="000000" w:themeColor="text1"/>
          <w14:textFill>
            <w14:solidFill>
              <w14:schemeClr w14:val="tx1"/>
            </w14:solidFill>
          </w14:textFill>
        </w:rPr>
      </w:pPr>
    </w:p>
    <w:p w14:paraId="371CA6EF">
      <w:pPr>
        <w:rPr>
          <w:rFonts w:ascii="Times New Roman" w:hAnsi="Times New Roman" w:cs="Times New Roman"/>
          <w:b/>
          <w:bCs/>
          <w:color w:val="000000" w:themeColor="text1"/>
          <w:sz w:val="24"/>
          <w:szCs w:val="24"/>
          <w14:textFill>
            <w14:solidFill>
              <w14:schemeClr w14:val="tx1"/>
            </w14:solidFill>
          </w14:textFill>
        </w:rPr>
      </w:pPr>
    </w:p>
    <w:p w14:paraId="168654EB">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 FUNCTIONAL AND PERFORMANCE TESTING</w:t>
      </w:r>
    </w:p>
    <w:p w14:paraId="3A7487E0">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6.1 Performance Testing</w:t>
      </w:r>
    </w:p>
    <w:p w14:paraId="029733D8">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Functional testing is a type of software testing that validates the software system against the functional requirements or specifications. The purpose of functional testing in 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project is to ensure that every feature of the application performs exactly as expected from the user’s perspective.</w:t>
      </w:r>
    </w:p>
    <w:p w14:paraId="7DACA5C1">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Objectives:</w:t>
      </w:r>
    </w:p>
    <w:p w14:paraId="635FD779">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verify that all functionalities of the application are working as intended.</w:t>
      </w:r>
    </w:p>
    <w:p w14:paraId="6EDA1F2F">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test the user interface, APIs, database, security, and client/server communications.</w:t>
      </w:r>
    </w:p>
    <w:p w14:paraId="40EB534C">
      <w:pPr>
        <w:numPr>
          <w:ilvl w:val="0"/>
          <w:numId w:val="3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that user flows such as registration, login, property listing, and search yield correct results.</w:t>
      </w:r>
    </w:p>
    <w:p w14:paraId="1EE762F4">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Test Scenarios Covered:</w:t>
      </w:r>
    </w:p>
    <w:p w14:paraId="2DCBE40A">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Registration:</w:t>
      </w:r>
      <w:r>
        <w:rPr>
          <w:rFonts w:ascii="Times New Roman" w:hAnsi="Times New Roman" w:cs="Times New Roman"/>
          <w:color w:val="000000" w:themeColor="text1"/>
          <w:sz w:val="24"/>
          <w:szCs w:val="24"/>
          <w14:textFill>
            <w14:solidFill>
              <w14:schemeClr w14:val="tx1"/>
            </w14:solidFill>
          </w14:textFill>
        </w:rPr>
        <w:t xml:space="preserve"> Verifying if new users can register with valid data and appropriate error messages are displayed for invalid inputs.</w:t>
      </w:r>
    </w:p>
    <w:p w14:paraId="01F80C5C">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Login Functionality:</w:t>
      </w:r>
      <w:r>
        <w:rPr>
          <w:rFonts w:ascii="Times New Roman" w:hAnsi="Times New Roman" w:cs="Times New Roman"/>
          <w:color w:val="000000" w:themeColor="text1"/>
          <w:sz w:val="24"/>
          <w:szCs w:val="24"/>
          <w14:textFill>
            <w14:solidFill>
              <w14:schemeClr w14:val="tx1"/>
            </w14:solidFill>
          </w14:textFill>
        </w:rPr>
        <w:t xml:space="preserve"> Testing successful login with correct credentials and appropriate feedback for incorrect attempts.</w:t>
      </w:r>
    </w:p>
    <w:p w14:paraId="23FEC5CB">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Email Confirmation:</w:t>
      </w:r>
      <w:r>
        <w:rPr>
          <w:rFonts w:ascii="Times New Roman" w:hAnsi="Times New Roman" w:cs="Times New Roman"/>
          <w:color w:val="000000" w:themeColor="text1"/>
          <w:sz w:val="24"/>
          <w:szCs w:val="24"/>
          <w14:textFill>
            <w14:solidFill>
              <w14:schemeClr w14:val="tx1"/>
            </w14:solidFill>
          </w14:textFill>
        </w:rPr>
        <w:t xml:space="preserve"> Ensuring that confirmation emails are sent and verified before account activation.</w:t>
      </w:r>
    </w:p>
    <w:p w14:paraId="7FF6C234">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Property Listing:</w:t>
      </w:r>
      <w:r>
        <w:rPr>
          <w:rFonts w:ascii="Times New Roman" w:hAnsi="Times New Roman" w:cs="Times New Roman"/>
          <w:color w:val="000000" w:themeColor="text1"/>
          <w:sz w:val="24"/>
          <w:szCs w:val="24"/>
          <w14:textFill>
            <w14:solidFill>
              <w14:schemeClr w14:val="tx1"/>
            </w14:solidFill>
          </w14:textFill>
        </w:rPr>
        <w:t xml:space="preserve"> Validating that landlords can post new rental listings with all necessary details.</w:t>
      </w:r>
    </w:p>
    <w:p w14:paraId="38854458">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Search &amp; Filters:</w:t>
      </w:r>
      <w:r>
        <w:rPr>
          <w:rFonts w:ascii="Times New Roman" w:hAnsi="Times New Roman" w:cs="Times New Roman"/>
          <w:color w:val="000000" w:themeColor="text1"/>
          <w:sz w:val="24"/>
          <w:szCs w:val="24"/>
          <w14:textFill>
            <w14:solidFill>
              <w14:schemeClr w14:val="tx1"/>
            </w14:solidFill>
          </w14:textFill>
        </w:rPr>
        <w:t xml:space="preserve"> Testing the ability to filter and search properties based on city, price, availability, and house type.</w:t>
      </w:r>
    </w:p>
    <w:p w14:paraId="6B9BBCC2">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Contacting Owner:</w:t>
      </w:r>
      <w:r>
        <w:rPr>
          <w:rFonts w:ascii="Times New Roman" w:hAnsi="Times New Roman" w:cs="Times New Roman"/>
          <w:color w:val="000000" w:themeColor="text1"/>
          <w:sz w:val="24"/>
          <w:szCs w:val="24"/>
          <w14:textFill>
            <w14:solidFill>
              <w14:schemeClr w14:val="tx1"/>
            </w14:solidFill>
          </w14:textFill>
        </w:rPr>
        <w:t xml:space="preserve"> Checking if the user can directly contact the property owner through the platform.</w:t>
      </w:r>
    </w:p>
    <w:p w14:paraId="50A541AE">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 Dashboard:</w:t>
      </w:r>
      <w:r>
        <w:rPr>
          <w:rFonts w:ascii="Times New Roman" w:hAnsi="Times New Roman" w:cs="Times New Roman"/>
          <w:color w:val="000000" w:themeColor="text1"/>
          <w:sz w:val="24"/>
          <w:szCs w:val="24"/>
          <w14:textFill>
            <w14:solidFill>
              <w14:schemeClr w14:val="tx1"/>
            </w14:solidFill>
          </w14:textFill>
        </w:rPr>
        <w:t xml:space="preserve"> Verifying the display of user-specific data and options such as saved listings or posted properties.</w:t>
      </w:r>
    </w:p>
    <w:p w14:paraId="6ED59CEE">
      <w:pPr>
        <w:numPr>
          <w:ilvl w:val="0"/>
          <w:numId w:val="3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Logout:</w:t>
      </w:r>
      <w:r>
        <w:rPr>
          <w:rFonts w:ascii="Times New Roman" w:hAnsi="Times New Roman" w:cs="Times New Roman"/>
          <w:color w:val="000000" w:themeColor="text1"/>
          <w:sz w:val="24"/>
          <w:szCs w:val="24"/>
          <w14:textFill>
            <w14:solidFill>
              <w14:schemeClr w14:val="tx1"/>
            </w14:solidFill>
          </w14:textFill>
        </w:rPr>
        <w:t xml:space="preserve"> Ensuring secure and smooth logout operation.</w:t>
      </w:r>
    </w:p>
    <w:p w14:paraId="13F245CF">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Tools Used for Functional Testing:</w:t>
      </w:r>
    </w:p>
    <w:p w14:paraId="506CC6AD">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Manual Testing</w:t>
      </w:r>
    </w:p>
    <w:p w14:paraId="780EC8B0">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Postman (for testing API responses)</w:t>
      </w:r>
    </w:p>
    <w:p w14:paraId="6A361314">
      <w:pPr>
        <w:numPr>
          <w:ilvl w:val="0"/>
          <w:numId w:val="3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Selenium (optional automation, if applicable)</w:t>
      </w:r>
    </w:p>
    <w:p w14:paraId="678C00E5">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Performance testing is conducted to determine how the application behaves under load and stress. The aim is to measure the responsiveness, stability, scalability, and resource usage of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under expected and peak traffic conditions.</w:t>
      </w:r>
    </w:p>
    <w:p w14:paraId="010B3749">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Objectives:</w:t>
      </w:r>
    </w:p>
    <w:p w14:paraId="26549E79">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ensure the system can handle multiple users accessing or modifying data simultaneously.</w:t>
      </w:r>
    </w:p>
    <w:p w14:paraId="17504F38">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identify bottlenecks and performance issues in various modules like search, listing uploads, and dashboard loading.</w:t>
      </w:r>
    </w:p>
    <w:p w14:paraId="7EFBCC5A">
      <w:pPr>
        <w:numPr>
          <w:ilvl w:val="0"/>
          <w:numId w:val="3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measure the response time, throughput, and server behavior under different conditions.</w:t>
      </w:r>
    </w:p>
    <w:p w14:paraId="1CDB9950">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Types of Performance Testing Performed:</w:t>
      </w:r>
    </w:p>
    <w:p w14:paraId="2F9550A1">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Load Testing:</w:t>
      </w:r>
      <w:r>
        <w:rPr>
          <w:rFonts w:ascii="Times New Roman" w:hAnsi="Times New Roman" w:cs="Times New Roman"/>
          <w:color w:val="000000" w:themeColor="text1"/>
          <w:sz w:val="24"/>
          <w:szCs w:val="24"/>
          <w14:textFill>
            <w14:solidFill>
              <w14:schemeClr w14:val="tx1"/>
            </w14:solidFill>
          </w14:textFill>
        </w:rPr>
        <w:t xml:space="preserve"> Checked how the system handles a normal expected load (e.g., 100 simultaneous users searching properties).</w:t>
      </w:r>
    </w:p>
    <w:p w14:paraId="0E42FDAB">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Stress Testing:</w:t>
      </w:r>
      <w:r>
        <w:rPr>
          <w:rFonts w:ascii="Times New Roman" w:hAnsi="Times New Roman" w:cs="Times New Roman"/>
          <w:color w:val="000000" w:themeColor="text1"/>
          <w:sz w:val="24"/>
          <w:szCs w:val="24"/>
          <w14:textFill>
            <w14:solidFill>
              <w14:schemeClr w14:val="tx1"/>
            </w14:solidFill>
          </w14:textFill>
        </w:rPr>
        <w:t xml:space="preserve"> Evaluated how the system behaves under peak load (e.g., 1000 concurrent requests during festive/academic admission periods).</w:t>
      </w:r>
    </w:p>
    <w:p w14:paraId="3B0A400B">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Spike Testing:</w:t>
      </w:r>
      <w:r>
        <w:rPr>
          <w:rFonts w:ascii="Times New Roman" w:hAnsi="Times New Roman" w:cs="Times New Roman"/>
          <w:color w:val="000000" w:themeColor="text1"/>
          <w:sz w:val="24"/>
          <w:szCs w:val="24"/>
          <w14:textFill>
            <w14:solidFill>
              <w14:schemeClr w14:val="tx1"/>
            </w14:solidFill>
          </w14:textFill>
        </w:rPr>
        <w:t xml:space="preserve"> Tested performance impact due to sudden surges in user activity.</w:t>
      </w:r>
    </w:p>
    <w:p w14:paraId="1347C54F">
      <w:pPr>
        <w:numPr>
          <w:ilvl w:val="0"/>
          <w:numId w:val="3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Endurance Testing:</w:t>
      </w:r>
      <w:r>
        <w:rPr>
          <w:rFonts w:ascii="Times New Roman" w:hAnsi="Times New Roman" w:cs="Times New Roman"/>
          <w:color w:val="000000" w:themeColor="text1"/>
          <w:sz w:val="24"/>
          <w:szCs w:val="24"/>
          <w14:textFill>
            <w14:solidFill>
              <w14:schemeClr w14:val="tx1"/>
            </w14:solidFill>
          </w14:textFill>
        </w:rPr>
        <w:t xml:space="preserve"> Checked for memory leaks and system stability during extended use.</w:t>
      </w:r>
    </w:p>
    <w:p w14:paraId="43691CF9">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Key Metrics Evaluated:</w:t>
      </w:r>
    </w:p>
    <w:p w14:paraId="32895BEB">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Response Time:</w:t>
      </w:r>
      <w:r>
        <w:rPr>
          <w:rFonts w:ascii="Times New Roman" w:hAnsi="Times New Roman" w:cs="Times New Roman"/>
          <w:color w:val="000000" w:themeColor="text1"/>
          <w:sz w:val="24"/>
          <w:szCs w:val="24"/>
          <w14:textFill>
            <w14:solidFill>
              <w14:schemeClr w14:val="tx1"/>
            </w14:solidFill>
          </w14:textFill>
        </w:rPr>
        <w:t xml:space="preserve"> Time taken to return results for user queries.</w:t>
      </w:r>
    </w:p>
    <w:p w14:paraId="5A980995">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Throughput:</w:t>
      </w:r>
      <w:r>
        <w:rPr>
          <w:rFonts w:ascii="Times New Roman" w:hAnsi="Times New Roman" w:cs="Times New Roman"/>
          <w:color w:val="000000" w:themeColor="text1"/>
          <w:sz w:val="24"/>
          <w:szCs w:val="24"/>
          <w14:textFill>
            <w14:solidFill>
              <w14:schemeClr w14:val="tx1"/>
            </w14:solidFill>
          </w14:textFill>
        </w:rPr>
        <w:t xml:space="preserve"> Number of requests handled per second.</w:t>
      </w:r>
    </w:p>
    <w:p w14:paraId="15B47059">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Server Resource Usage:</w:t>
      </w:r>
      <w:r>
        <w:rPr>
          <w:rFonts w:ascii="Times New Roman" w:hAnsi="Times New Roman" w:cs="Times New Roman"/>
          <w:color w:val="000000" w:themeColor="text1"/>
          <w:sz w:val="24"/>
          <w:szCs w:val="24"/>
          <w14:textFill>
            <w14:solidFill>
              <w14:schemeClr w14:val="tx1"/>
            </w14:solidFill>
          </w14:textFill>
        </w:rPr>
        <w:t xml:space="preserve"> CPU, memory, and database usage trends under load.</w:t>
      </w:r>
    </w:p>
    <w:p w14:paraId="4646CA4B">
      <w:pPr>
        <w:numPr>
          <w:ilvl w:val="0"/>
          <w:numId w:val="4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Error Rate:</w:t>
      </w:r>
      <w:r>
        <w:rPr>
          <w:rFonts w:ascii="Times New Roman" w:hAnsi="Times New Roman" w:cs="Times New Roman"/>
          <w:color w:val="000000" w:themeColor="text1"/>
          <w:sz w:val="24"/>
          <w:szCs w:val="24"/>
          <w14:textFill>
            <w14:solidFill>
              <w14:schemeClr w14:val="tx1"/>
            </w14:solidFill>
          </w14:textFill>
        </w:rPr>
        <w:t xml:space="preserve"> Frequency of failed transactions or dropped requests.</w:t>
      </w:r>
    </w:p>
    <w:p w14:paraId="24CB6F6C">
      <w:pPr>
        <w:pStyle w:val="5"/>
        <w:rPr>
          <w:rFonts w:ascii="Times New Roman" w:hAnsi="Times New Roman" w:cs="Times New Roman"/>
          <w:i w:val="0"/>
          <w:iCs w:val="0"/>
          <w:color w:val="000000" w:themeColor="text1"/>
          <w:sz w:val="24"/>
          <w:szCs w:val="24"/>
          <w14:textFill>
            <w14:solidFill>
              <w14:schemeClr w14:val="tx1"/>
            </w14:solidFill>
          </w14:textFill>
        </w:rPr>
      </w:pPr>
      <w:r>
        <w:rPr>
          <w:rStyle w:val="35"/>
          <w:rFonts w:ascii="Times New Roman" w:hAnsi="Times New Roman" w:cs="Times New Roman"/>
          <w:b/>
          <w:bCs/>
          <w:i w:val="0"/>
          <w:iCs w:val="0"/>
          <w:color w:val="000000" w:themeColor="text1"/>
          <w:sz w:val="24"/>
          <w:szCs w:val="24"/>
          <w14:textFill>
            <w14:solidFill>
              <w14:schemeClr w14:val="tx1"/>
            </w14:solidFill>
          </w14:textFill>
        </w:rPr>
        <w:t>Tools Used for Performance Testing:</w:t>
      </w:r>
    </w:p>
    <w:p w14:paraId="2B7E4359">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JMeter (for simulating multiple users)</w:t>
      </w:r>
    </w:p>
    <w:p w14:paraId="25EA8141">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Google Chrome DevTools (for client-side performance and load times)</w:t>
      </w:r>
    </w:p>
    <w:p w14:paraId="6EDD7D0E">
      <w:pPr>
        <w:numPr>
          <w:ilvl w:val="0"/>
          <w:numId w:val="4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Lighthouse (to evaluate page performance and best practices)</w:t>
      </w:r>
    </w:p>
    <w:p w14:paraId="42137F7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Summary:</w:t>
      </w:r>
    </w:p>
    <w:p w14:paraId="550FABCC">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application passed all functional tests for its core features and demonstrated stable performance under normal load conditions. Future scalability testing will be conducted as more users are onboarded to the platform. This phase of testing ensures the product is both </w:t>
      </w:r>
      <w:r>
        <w:rPr>
          <w:rStyle w:val="35"/>
          <w:rFonts w:ascii="Times New Roman" w:hAnsi="Times New Roman" w:cs="Times New Roman"/>
          <w:color w:val="000000" w:themeColor="text1"/>
          <w:sz w:val="24"/>
          <w:szCs w:val="24"/>
          <w14:textFill>
            <w14:solidFill>
              <w14:schemeClr w14:val="tx1"/>
            </w14:solidFill>
          </w14:textFill>
        </w:rPr>
        <w:t>functionally accurate</w:t>
      </w:r>
      <w:r>
        <w:rPr>
          <w:rFonts w:ascii="Times New Roman" w:hAnsi="Times New Roman" w:cs="Times New Roman"/>
          <w:color w:val="000000" w:themeColor="text1"/>
          <w:sz w:val="24"/>
          <w:szCs w:val="24"/>
          <w14:textFill>
            <w14:solidFill>
              <w14:schemeClr w14:val="tx1"/>
            </w14:solidFill>
          </w14:textFill>
        </w:rPr>
        <w:t xml:space="preserve"> and </w:t>
      </w:r>
      <w:r>
        <w:rPr>
          <w:rStyle w:val="35"/>
          <w:rFonts w:ascii="Times New Roman" w:hAnsi="Times New Roman" w:cs="Times New Roman"/>
          <w:color w:val="000000" w:themeColor="text1"/>
          <w:sz w:val="24"/>
          <w:szCs w:val="24"/>
          <w14:textFill>
            <w14:solidFill>
              <w14:schemeClr w14:val="tx1"/>
            </w14:solidFill>
          </w14:textFill>
        </w:rPr>
        <w:t>performance-optimized</w:t>
      </w:r>
      <w:r>
        <w:rPr>
          <w:rFonts w:ascii="Times New Roman" w:hAnsi="Times New Roman" w:cs="Times New Roman"/>
          <w:color w:val="000000" w:themeColor="text1"/>
          <w:sz w:val="24"/>
          <w:szCs w:val="24"/>
          <w14:textFill>
            <w14:solidFill>
              <w14:schemeClr w14:val="tx1"/>
            </w14:solidFill>
          </w14:textFill>
        </w:rPr>
        <w:t xml:space="preserve"> for real-world use.</w:t>
      </w:r>
    </w:p>
    <w:p w14:paraId="1077C85E">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p>
    <w:p w14:paraId="01DAF1BD">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RESULTS</w:t>
      </w:r>
    </w:p>
    <w:p w14:paraId="47789190">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7.1 Output Screenshots</w:t>
      </w:r>
    </w:p>
    <w:p w14:paraId="04C57DA4">
      <w:pPr>
        <w:jc w:val="center"/>
        <w:rPr>
          <w:rFonts w:ascii="Times New Roman" w:hAnsi="Times New Roman" w:cs="Times New Roman"/>
          <w:color w:val="000000" w:themeColor="text1"/>
          <w:sz w:val="24"/>
          <w:szCs w:val="24"/>
          <w14:textFill>
            <w14:solidFill>
              <w14:schemeClr w14:val="tx1"/>
            </w14:solidFill>
          </w14:textFill>
        </w:rPr>
      </w:pPr>
      <w:bookmarkStart w:id="1" w:name="_Hlk195555474"/>
      <w:r>
        <w:rPr>
          <w:rFonts w:ascii="Times New Roman" w:hAnsi="Times New Roman" w:cs="Times New Roman"/>
        </w:rPr>
        <w:drawing>
          <wp:inline distT="0" distB="0" distL="0" distR="0">
            <wp:extent cx="5486400" cy="3121025"/>
            <wp:effectExtent l="0" t="0" r="0" b="3175"/>
            <wp:docPr id="9" name="Picture 9" descr="C:\Users\saiva\OneDrive\Documents\process doc smartbridge\1.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aiva\OneDrive\Documents\process doc smartbridge\1.jpg1"/>
                    <pic:cNvPicPr>
                      <a:picLocks noChangeAspect="1" noChangeArrowheads="1"/>
                    </pic:cNvPicPr>
                  </pic:nvPicPr>
                  <pic:blipFill>
                    <a:blip r:embed="rId14"/>
                    <a:srcRect t="5556" b="5556"/>
                    <a:stretch>
                      <a:fillRect/>
                    </a:stretch>
                  </pic:blipFill>
                  <pic:spPr>
                    <a:xfrm>
                      <a:off x="0" y="0"/>
                      <a:ext cx="5486400" cy="3121025"/>
                    </a:xfrm>
                    <a:prstGeom prst="rect">
                      <a:avLst/>
                    </a:prstGeom>
                    <a:noFill/>
                    <a:ln>
                      <a:noFill/>
                    </a:ln>
                  </pic:spPr>
                </pic:pic>
              </a:graphicData>
            </a:graphic>
          </wp:inline>
        </w:drawing>
      </w:r>
    </w:p>
    <w:p w14:paraId="3F407B14">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3394075"/>
            <wp:effectExtent l="0" t="0" r="0" b="4445"/>
            <wp:docPr id="10" name="Picture 10" descr="C:\Users\saiva\OneDrive\Documents\process doc smartbridge\2.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aiva\OneDrive\Documents\process doc smartbridge\2.jpg2"/>
                    <pic:cNvPicPr>
                      <a:picLocks noChangeAspect="1" noChangeArrowheads="1"/>
                    </pic:cNvPicPr>
                  </pic:nvPicPr>
                  <pic:blipFill>
                    <a:blip r:embed="rId15"/>
                    <a:srcRect t="5231" b="5231"/>
                    <a:stretch>
                      <a:fillRect/>
                    </a:stretch>
                  </pic:blipFill>
                  <pic:spPr>
                    <a:xfrm>
                      <a:off x="0" y="0"/>
                      <a:ext cx="5486400" cy="3394075"/>
                    </a:xfrm>
                    <a:prstGeom prst="rect">
                      <a:avLst/>
                    </a:prstGeom>
                    <a:noFill/>
                    <a:ln>
                      <a:noFill/>
                    </a:ln>
                  </pic:spPr>
                </pic:pic>
              </a:graphicData>
            </a:graphic>
          </wp:inline>
        </w:drawing>
      </w:r>
    </w:p>
    <w:p w14:paraId="792903F0">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1" name="Picture 11" descr="C:\Users\saiva\OneDrive\Documents\process doc smartbridge\3.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aiva\OneDrive\Documents\process doc smartbridge\3.jpg3"/>
                    <pic:cNvPicPr>
                      <a:picLocks noChangeAspect="1" noChangeArrowheads="1"/>
                    </pic:cNvPicPr>
                  </pic:nvPicPr>
                  <pic:blipFill>
                    <a:blip r:embed="rId16"/>
                    <a:srcRect t="5428" b="5428"/>
                    <a:stretch>
                      <a:fillRect/>
                    </a:stretch>
                  </pic:blipFill>
                  <pic:spPr>
                    <a:xfrm>
                      <a:off x="0" y="0"/>
                      <a:ext cx="5486400" cy="2606040"/>
                    </a:xfrm>
                    <a:prstGeom prst="rect">
                      <a:avLst/>
                    </a:prstGeom>
                    <a:noFill/>
                    <a:ln>
                      <a:noFill/>
                    </a:ln>
                  </pic:spPr>
                </pic:pic>
              </a:graphicData>
            </a:graphic>
          </wp:inline>
        </w:drawing>
      </w:r>
    </w:p>
    <w:p w14:paraId="61A8FE36">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2" name="Picture 12" descr="C:\Users\saiva\OneDrive\Documents\process doc smartbridge\4.jp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aiva\OneDrive\Documents\process doc smartbridge\4.jpg4"/>
                    <pic:cNvPicPr>
                      <a:picLocks noChangeAspect="1" noChangeArrowheads="1"/>
                    </pic:cNvPicPr>
                  </pic:nvPicPr>
                  <pic:blipFill>
                    <a:blip r:embed="rId17"/>
                    <a:srcRect t="5098" b="5098"/>
                    <a:stretch>
                      <a:fillRect/>
                    </a:stretch>
                  </pic:blipFill>
                  <pic:spPr>
                    <a:xfrm>
                      <a:off x="0" y="0"/>
                      <a:ext cx="5486400" cy="2606040"/>
                    </a:xfrm>
                    <a:prstGeom prst="rect">
                      <a:avLst/>
                    </a:prstGeom>
                    <a:noFill/>
                    <a:ln>
                      <a:noFill/>
                    </a:ln>
                  </pic:spPr>
                </pic:pic>
              </a:graphicData>
            </a:graphic>
          </wp:inline>
        </w:drawing>
      </w:r>
    </w:p>
    <w:p w14:paraId="36EBEA37">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rPr>
        <w:drawing>
          <wp:inline distT="0" distB="0" distL="0" distR="0">
            <wp:extent cx="5486400" cy="2606040"/>
            <wp:effectExtent l="0" t="0" r="0" b="0"/>
            <wp:docPr id="13" name="Picture 13" descr="C:\Users\saiva\OneDrive\Documents\process doc smartbridge\5.jp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aiva\OneDrive\Documents\process doc smartbridge\5.jpg5"/>
                    <pic:cNvPicPr>
                      <a:picLocks noChangeAspect="1" noChangeArrowheads="1"/>
                    </pic:cNvPicPr>
                  </pic:nvPicPr>
                  <pic:blipFill>
                    <a:blip r:embed="rId18"/>
                    <a:srcRect t="5625" b="5625"/>
                    <a:stretch>
                      <a:fillRect/>
                    </a:stretch>
                  </pic:blipFill>
                  <pic:spPr>
                    <a:xfrm>
                      <a:off x="0" y="0"/>
                      <a:ext cx="5486400" cy="2606040"/>
                    </a:xfrm>
                    <a:prstGeom prst="rect">
                      <a:avLst/>
                    </a:prstGeom>
                    <a:noFill/>
                    <a:ln>
                      <a:noFill/>
                    </a:ln>
                  </pic:spPr>
                </pic:pic>
              </a:graphicData>
            </a:graphic>
          </wp:inline>
        </w:drawing>
      </w:r>
      <w:bookmarkEnd w:id="1"/>
    </w:p>
    <w:p w14:paraId="627751A7">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8. ADVANTAGES &amp; DISADVANTAGES</w:t>
      </w:r>
    </w:p>
    <w:p w14:paraId="29806173">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Advantages:</w:t>
      </w:r>
    </w:p>
    <w:p w14:paraId="3D27546A">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Broker-Free Communication:</w:t>
      </w:r>
      <w:r>
        <w:rPr>
          <w:rFonts w:ascii="Times New Roman" w:hAnsi="Times New Roman" w:cs="Times New Roman"/>
          <w:color w:val="000000" w:themeColor="text1"/>
          <w:sz w:val="24"/>
          <w:szCs w:val="24"/>
          <w14:textFill>
            <w14:solidFill>
              <w14:schemeClr w14:val="tx1"/>
            </w14:solidFill>
          </w14:textFill>
        </w:rPr>
        <w:t xml:space="preserve"> Direct interaction between landlords and tenants removes the need for brokers, saving both time and money.</w:t>
      </w:r>
    </w:p>
    <w:p w14:paraId="28DE45F8">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Verified Listings:</w:t>
      </w:r>
      <w:r>
        <w:rPr>
          <w:rFonts w:ascii="Times New Roman" w:hAnsi="Times New Roman" w:cs="Times New Roman"/>
          <w:color w:val="000000" w:themeColor="text1"/>
          <w:sz w:val="24"/>
          <w:szCs w:val="24"/>
          <w14:textFill>
            <w14:solidFill>
              <w14:schemeClr w14:val="tx1"/>
            </w14:solidFill>
          </w14:textFill>
        </w:rPr>
        <w:t xml:space="preserve"> Every property listed is verified, reducing the chances of scams and ensuring safety for renters.</w:t>
      </w:r>
    </w:p>
    <w:p w14:paraId="722EFE4D">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Real-Time Search &amp; Filters:</w:t>
      </w:r>
      <w:r>
        <w:rPr>
          <w:rFonts w:ascii="Times New Roman" w:hAnsi="Times New Roman" w:cs="Times New Roman"/>
          <w:color w:val="000000" w:themeColor="text1"/>
          <w:sz w:val="24"/>
          <w:szCs w:val="24"/>
          <w14:textFill>
            <w14:solidFill>
              <w14:schemeClr w14:val="tx1"/>
            </w14:solidFill>
          </w14:textFill>
        </w:rPr>
        <w:t xml:space="preserve"> Users can filter properties based on availability, budget, location, and property type, offering a highly personalized experience.</w:t>
      </w:r>
    </w:p>
    <w:p w14:paraId="0FDECD8E">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User-Friendly Interface:</w:t>
      </w:r>
      <w:r>
        <w:rPr>
          <w:rFonts w:ascii="Times New Roman" w:hAnsi="Times New Roman" w:cs="Times New Roman"/>
          <w:color w:val="000000" w:themeColor="text1"/>
          <w:sz w:val="24"/>
          <w:szCs w:val="24"/>
          <w14:textFill>
            <w14:solidFill>
              <w14:schemeClr w14:val="tx1"/>
            </w14:solidFill>
          </w14:textFill>
        </w:rPr>
        <w:t xml:space="preserve"> The application is designed to be intuitive and easy to use for all age groups, even those with minimal tech experience.</w:t>
      </w:r>
    </w:p>
    <w:p w14:paraId="7180848B">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Time-Efficient:</w:t>
      </w:r>
      <w:r>
        <w:rPr>
          <w:rFonts w:ascii="Times New Roman" w:hAnsi="Times New Roman" w:cs="Times New Roman"/>
          <w:color w:val="000000" w:themeColor="text1"/>
          <w:sz w:val="24"/>
          <w:szCs w:val="24"/>
          <w14:textFill>
            <w14:solidFill>
              <w14:schemeClr w14:val="tx1"/>
            </w14:solidFill>
          </w14:textFill>
        </w:rPr>
        <w:t xml:space="preserve"> The digital platform simplifies the process of finding a rental property, which traditionally is time-consuming and stressful.</w:t>
      </w:r>
    </w:p>
    <w:p w14:paraId="6A69BF08">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Cost Savings:</w:t>
      </w:r>
      <w:r>
        <w:rPr>
          <w:rFonts w:ascii="Times New Roman" w:hAnsi="Times New Roman" w:cs="Times New Roman"/>
          <w:color w:val="000000" w:themeColor="text1"/>
          <w:sz w:val="24"/>
          <w:szCs w:val="24"/>
          <w14:textFill>
            <w14:solidFill>
              <w14:schemeClr w14:val="tx1"/>
            </w14:solidFill>
          </w14:textFill>
        </w:rPr>
        <w:t xml:space="preserve"> By eliminating third-party commissions and reducing paperwork, users save significantly.</w:t>
      </w:r>
    </w:p>
    <w:p w14:paraId="75D27D87">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Accessibility:</w:t>
      </w:r>
      <w:r>
        <w:rPr>
          <w:rFonts w:ascii="Times New Roman" w:hAnsi="Times New Roman" w:cs="Times New Roman"/>
          <w:color w:val="000000" w:themeColor="text1"/>
          <w:sz w:val="24"/>
          <w:szCs w:val="24"/>
          <w14:textFill>
            <w14:solidFill>
              <w14:schemeClr w14:val="tx1"/>
            </w14:solidFill>
          </w14:textFill>
        </w:rPr>
        <w:t xml:space="preserve"> The platform is accessible from anywhere, allowing users to search or list properties even before relocating.</w:t>
      </w:r>
    </w:p>
    <w:p w14:paraId="11AB68E0">
      <w:pPr>
        <w:numPr>
          <w:ilvl w:val="0"/>
          <w:numId w:val="4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Secure Data Handling:</w:t>
      </w:r>
      <w:r>
        <w:rPr>
          <w:rFonts w:ascii="Times New Roman" w:hAnsi="Times New Roman" w:cs="Times New Roman"/>
          <w:color w:val="000000" w:themeColor="text1"/>
          <w:sz w:val="24"/>
          <w:szCs w:val="24"/>
          <w14:textFill>
            <w14:solidFill>
              <w14:schemeClr w14:val="tx1"/>
            </w14:solidFill>
          </w14:textFill>
        </w:rPr>
        <w:t xml:space="preserve"> The system ensures the privacy and security of user data through authentication and authorization features.</w:t>
      </w:r>
    </w:p>
    <w:p w14:paraId="77E3076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Disadvantages:</w:t>
      </w:r>
    </w:p>
    <w:p w14:paraId="5B9F024E">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Internet Dependency:</w:t>
      </w:r>
      <w:r>
        <w:rPr>
          <w:rFonts w:ascii="Times New Roman" w:hAnsi="Times New Roman" w:cs="Times New Roman"/>
          <w:color w:val="000000" w:themeColor="text1"/>
          <w:sz w:val="24"/>
          <w:szCs w:val="24"/>
          <w14:textFill>
            <w14:solidFill>
              <w14:schemeClr w14:val="tx1"/>
            </w14:solidFill>
          </w14:textFill>
        </w:rPr>
        <w:t xml:space="preserve"> Users must have an active internet connection to access the platform, which may be a limitation in rural or low-connectivity areas.</w:t>
      </w:r>
    </w:p>
    <w:p w14:paraId="7E286417">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Initial Trust Barrier:</w:t>
      </w:r>
      <w:r>
        <w:rPr>
          <w:rFonts w:ascii="Times New Roman" w:hAnsi="Times New Roman" w:cs="Times New Roman"/>
          <w:color w:val="000000" w:themeColor="text1"/>
          <w:sz w:val="24"/>
          <w:szCs w:val="24"/>
          <w14:textFill>
            <w14:solidFill>
              <w14:schemeClr w14:val="tx1"/>
            </w14:solidFill>
          </w14:textFill>
        </w:rPr>
        <w:t xml:space="preserve"> Some users may still prefer brokers due to a lack of trust in online platforms, especially for high-value transactions like renting homes.</w:t>
      </w:r>
    </w:p>
    <w:p w14:paraId="6E94CCED">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Technical Glitches:</w:t>
      </w:r>
      <w:r>
        <w:rPr>
          <w:rFonts w:ascii="Times New Roman" w:hAnsi="Times New Roman" w:cs="Times New Roman"/>
          <w:color w:val="000000" w:themeColor="text1"/>
          <w:sz w:val="24"/>
          <w:szCs w:val="24"/>
          <w14:textFill>
            <w14:solidFill>
              <w14:schemeClr w14:val="tx1"/>
            </w14:solidFill>
          </w14:textFill>
        </w:rPr>
        <w:t xml:space="preserve"> As with any digital platform, bugs or downtime can temporarily affect usability and user experience.</w:t>
      </w:r>
    </w:p>
    <w:p w14:paraId="5D8682A0">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Personalization:</w:t>
      </w:r>
      <w:r>
        <w:rPr>
          <w:rFonts w:ascii="Times New Roman" w:hAnsi="Times New Roman" w:cs="Times New Roman"/>
          <w:color w:val="000000" w:themeColor="text1"/>
          <w:sz w:val="24"/>
          <w:szCs w:val="24"/>
          <w14:textFill>
            <w14:solidFill>
              <w14:schemeClr w14:val="tx1"/>
            </w14:solidFill>
          </w14:textFill>
        </w:rPr>
        <w:t xml:space="preserve"> While the app offers filtering, it may lack the human touch and negotiation flexibility that brokers sometimes offer.</w:t>
      </w:r>
    </w:p>
    <w:p w14:paraId="0C4E2EF0">
      <w:pPr>
        <w:numPr>
          <w:ilvl w:val="0"/>
          <w:numId w:val="4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Verification Challenges:</w:t>
      </w:r>
      <w:r>
        <w:rPr>
          <w:rFonts w:ascii="Times New Roman" w:hAnsi="Times New Roman" w:cs="Times New Roman"/>
          <w:color w:val="000000" w:themeColor="text1"/>
          <w:sz w:val="24"/>
          <w:szCs w:val="24"/>
          <w14:textFill>
            <w14:solidFill>
              <w14:schemeClr w14:val="tx1"/>
            </w14:solidFill>
          </w14:textFill>
        </w:rPr>
        <w:t xml:space="preserve"> Ensuring all listings are genuinely verified requires continuous monitoring, which can be resource-intensive.</w:t>
      </w:r>
    </w:p>
    <w:p w14:paraId="6E32205A">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48EC7868">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09C2611F">
      <w:p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p>
    <w:p w14:paraId="5BF2C2B9">
      <w:pPr>
        <w:rPr>
          <w:rFonts w:ascii="Times New Roman" w:hAnsi="Times New Roman" w:cs="Times New Roman"/>
          <w:color w:val="000000" w:themeColor="text1"/>
          <w:sz w:val="24"/>
          <w:szCs w:val="24"/>
          <w14:textFill>
            <w14:solidFill>
              <w14:schemeClr w14:val="tx1"/>
            </w14:solidFill>
          </w14:textFill>
        </w:rPr>
      </w:pPr>
    </w:p>
    <w:p w14:paraId="16845766">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9. CONCLUSION</w:t>
      </w:r>
    </w:p>
    <w:p w14:paraId="683AD83F">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Advantages:</w:t>
      </w:r>
    </w:p>
    <w:p w14:paraId="3486DF46">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Broker-Free Communication:</w:t>
      </w:r>
      <w:r>
        <w:rPr>
          <w:rFonts w:ascii="Times New Roman" w:hAnsi="Times New Roman" w:cs="Times New Roman"/>
          <w:color w:val="000000" w:themeColor="text1"/>
          <w:sz w:val="24"/>
          <w:szCs w:val="24"/>
          <w14:textFill>
            <w14:solidFill>
              <w14:schemeClr w14:val="tx1"/>
            </w14:solidFill>
          </w14:textFill>
        </w:rPr>
        <w:t xml:space="preserve"> Direct interaction between landlords and tenants removes the need for brokers, saving both time and money.</w:t>
      </w:r>
    </w:p>
    <w:p w14:paraId="353059F8">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Verified Listings:</w:t>
      </w:r>
      <w:r>
        <w:rPr>
          <w:rFonts w:ascii="Times New Roman" w:hAnsi="Times New Roman" w:cs="Times New Roman"/>
          <w:color w:val="000000" w:themeColor="text1"/>
          <w:sz w:val="24"/>
          <w:szCs w:val="24"/>
          <w14:textFill>
            <w14:solidFill>
              <w14:schemeClr w14:val="tx1"/>
            </w14:solidFill>
          </w14:textFill>
        </w:rPr>
        <w:t xml:space="preserve"> Every property listed is verified, reducing the chances of scams and ensuring safety for renters.</w:t>
      </w:r>
    </w:p>
    <w:p w14:paraId="1AF85B42">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Real-Time Search &amp; Filters:</w:t>
      </w:r>
      <w:r>
        <w:rPr>
          <w:rFonts w:ascii="Times New Roman" w:hAnsi="Times New Roman" w:cs="Times New Roman"/>
          <w:color w:val="000000" w:themeColor="text1"/>
          <w:sz w:val="24"/>
          <w:szCs w:val="24"/>
          <w14:textFill>
            <w14:solidFill>
              <w14:schemeClr w14:val="tx1"/>
            </w14:solidFill>
          </w14:textFill>
        </w:rPr>
        <w:t xml:space="preserve"> Users can filter properties based on availability, budget, location, and property type, offering a highly personalized experience.</w:t>
      </w:r>
    </w:p>
    <w:p w14:paraId="44D1B67D">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User-Friendly Interface:</w:t>
      </w:r>
      <w:r>
        <w:rPr>
          <w:rFonts w:ascii="Times New Roman" w:hAnsi="Times New Roman" w:cs="Times New Roman"/>
          <w:color w:val="000000" w:themeColor="text1"/>
          <w:sz w:val="24"/>
          <w:szCs w:val="24"/>
          <w14:textFill>
            <w14:solidFill>
              <w14:schemeClr w14:val="tx1"/>
            </w14:solidFill>
          </w14:textFill>
        </w:rPr>
        <w:t xml:space="preserve"> The application is designed to be intuitive and easy to use for all age groups, even those with minimal tech experience.</w:t>
      </w:r>
    </w:p>
    <w:p w14:paraId="3C52A623">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Time-Efficient:</w:t>
      </w:r>
      <w:r>
        <w:rPr>
          <w:rFonts w:ascii="Times New Roman" w:hAnsi="Times New Roman" w:cs="Times New Roman"/>
          <w:color w:val="000000" w:themeColor="text1"/>
          <w:sz w:val="24"/>
          <w:szCs w:val="24"/>
          <w14:textFill>
            <w14:solidFill>
              <w14:schemeClr w14:val="tx1"/>
            </w14:solidFill>
          </w14:textFill>
        </w:rPr>
        <w:t xml:space="preserve"> The digital platform simplifies the process of finding a rental property, which traditionally is time-consuming and stressful.</w:t>
      </w:r>
    </w:p>
    <w:p w14:paraId="49BC668E">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Cost Savings:</w:t>
      </w:r>
      <w:r>
        <w:rPr>
          <w:rFonts w:ascii="Times New Roman" w:hAnsi="Times New Roman" w:cs="Times New Roman"/>
          <w:color w:val="000000" w:themeColor="text1"/>
          <w:sz w:val="24"/>
          <w:szCs w:val="24"/>
          <w14:textFill>
            <w14:solidFill>
              <w14:schemeClr w14:val="tx1"/>
            </w14:solidFill>
          </w14:textFill>
        </w:rPr>
        <w:t xml:space="preserve"> By eliminating third-party commissions and reducing paperwork, users save significantly.</w:t>
      </w:r>
    </w:p>
    <w:p w14:paraId="5BB72742">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Accessibility:</w:t>
      </w:r>
      <w:r>
        <w:rPr>
          <w:rFonts w:ascii="Times New Roman" w:hAnsi="Times New Roman" w:cs="Times New Roman"/>
          <w:color w:val="000000" w:themeColor="text1"/>
          <w:sz w:val="24"/>
          <w:szCs w:val="24"/>
          <w14:textFill>
            <w14:solidFill>
              <w14:schemeClr w14:val="tx1"/>
            </w14:solidFill>
          </w14:textFill>
        </w:rPr>
        <w:t xml:space="preserve"> The platform is accessible from anywhere, allowing users to search or list properties even before relocating.</w:t>
      </w:r>
    </w:p>
    <w:p w14:paraId="26042C60">
      <w:pPr>
        <w:numPr>
          <w:ilvl w:val="0"/>
          <w:numId w:val="4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Secure Data Handling:</w:t>
      </w:r>
      <w:r>
        <w:rPr>
          <w:rFonts w:ascii="Times New Roman" w:hAnsi="Times New Roman" w:cs="Times New Roman"/>
          <w:color w:val="000000" w:themeColor="text1"/>
          <w:sz w:val="24"/>
          <w:szCs w:val="24"/>
          <w14:textFill>
            <w14:solidFill>
              <w14:schemeClr w14:val="tx1"/>
            </w14:solidFill>
          </w14:textFill>
        </w:rPr>
        <w:t xml:space="preserve"> The system ensures the privacy and security of user data through authentication and authorization features.</w:t>
      </w:r>
    </w:p>
    <w:p w14:paraId="09272AA2">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Disadvantages:</w:t>
      </w:r>
    </w:p>
    <w:p w14:paraId="3E9B2E77">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Internet Dependency:</w:t>
      </w:r>
      <w:r>
        <w:rPr>
          <w:rFonts w:ascii="Times New Roman" w:hAnsi="Times New Roman" w:cs="Times New Roman"/>
          <w:color w:val="000000" w:themeColor="text1"/>
          <w:sz w:val="24"/>
          <w:szCs w:val="24"/>
          <w14:textFill>
            <w14:solidFill>
              <w14:schemeClr w14:val="tx1"/>
            </w14:solidFill>
          </w14:textFill>
        </w:rPr>
        <w:t xml:space="preserve"> Users must have an active internet connection to access the platform, which may be a limitation in rural or low-connectivity areas.</w:t>
      </w:r>
    </w:p>
    <w:p w14:paraId="62526C1C">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Initial Trust Barrier:</w:t>
      </w:r>
      <w:r>
        <w:rPr>
          <w:rFonts w:ascii="Times New Roman" w:hAnsi="Times New Roman" w:cs="Times New Roman"/>
          <w:color w:val="000000" w:themeColor="text1"/>
          <w:sz w:val="24"/>
          <w:szCs w:val="24"/>
          <w14:textFill>
            <w14:solidFill>
              <w14:schemeClr w14:val="tx1"/>
            </w14:solidFill>
          </w14:textFill>
        </w:rPr>
        <w:t xml:space="preserve"> Some users may still prefer brokers due to a lack of trust in online platforms, especially for high-value transactions like renting homes.</w:t>
      </w:r>
    </w:p>
    <w:p w14:paraId="0F0A690F">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Technical Glitches:</w:t>
      </w:r>
      <w:r>
        <w:rPr>
          <w:rFonts w:ascii="Times New Roman" w:hAnsi="Times New Roman" w:cs="Times New Roman"/>
          <w:color w:val="000000" w:themeColor="text1"/>
          <w:sz w:val="24"/>
          <w:szCs w:val="24"/>
          <w14:textFill>
            <w14:solidFill>
              <w14:schemeClr w14:val="tx1"/>
            </w14:solidFill>
          </w14:textFill>
        </w:rPr>
        <w:t xml:space="preserve"> As with any digital platform, bugs or downtime can temporarily affect usability and user experience.</w:t>
      </w:r>
    </w:p>
    <w:p w14:paraId="1D6D13BB">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Limited Personalization:</w:t>
      </w:r>
      <w:r>
        <w:rPr>
          <w:rFonts w:ascii="Times New Roman" w:hAnsi="Times New Roman" w:cs="Times New Roman"/>
          <w:color w:val="000000" w:themeColor="text1"/>
          <w:sz w:val="24"/>
          <w:szCs w:val="24"/>
          <w14:textFill>
            <w14:solidFill>
              <w14:schemeClr w14:val="tx1"/>
            </w14:solidFill>
          </w14:textFill>
        </w:rPr>
        <w:t xml:space="preserve"> While the app offers filtering, it may lack the human touch and negotiation flexibility that brokers sometimes offer.</w:t>
      </w:r>
    </w:p>
    <w:p w14:paraId="7C9AB802">
      <w:pPr>
        <w:numPr>
          <w:ilvl w:val="0"/>
          <w:numId w:val="4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Verification Challenges:</w:t>
      </w:r>
      <w:r>
        <w:rPr>
          <w:rFonts w:ascii="Times New Roman" w:hAnsi="Times New Roman" w:cs="Times New Roman"/>
          <w:color w:val="000000" w:themeColor="text1"/>
          <w:sz w:val="24"/>
          <w:szCs w:val="24"/>
          <w14:textFill>
            <w14:solidFill>
              <w14:schemeClr w14:val="tx1"/>
            </w14:solidFill>
          </w14:textFill>
        </w:rPr>
        <w:t xml:space="preserve"> Ensuring all listings are genuinely verified requires continuous monitoring, which can be resource-intensive.</w:t>
      </w:r>
    </w:p>
    <w:p w14:paraId="3C2A3F77">
      <w:pPr>
        <w:rPr>
          <w:rFonts w:ascii="Times New Roman" w:hAnsi="Times New Roman" w:cs="Times New Roman"/>
          <w:color w:val="000000" w:themeColor="text1"/>
          <w:sz w:val="24"/>
          <w:szCs w:val="24"/>
          <w14:textFill>
            <w14:solidFill>
              <w14:schemeClr w14:val="tx1"/>
            </w14:solidFill>
          </w14:textFill>
        </w:rPr>
      </w:pPr>
    </w:p>
    <w:p w14:paraId="435F4231">
      <w:pPr>
        <w:rPr>
          <w:rFonts w:ascii="Times New Roman" w:hAnsi="Times New Roman" w:cs="Times New Roman"/>
          <w:color w:val="000000" w:themeColor="text1"/>
          <w:sz w:val="24"/>
          <w:szCs w:val="24"/>
          <w14:textFill>
            <w14:solidFill>
              <w14:schemeClr w14:val="tx1"/>
            </w14:solidFill>
          </w14:textFill>
        </w:rPr>
      </w:pPr>
    </w:p>
    <w:p w14:paraId="66A25721">
      <w:pPr>
        <w:rPr>
          <w:rFonts w:ascii="Times New Roman" w:hAnsi="Times New Roman" w:cs="Times New Roman"/>
          <w:color w:val="000000" w:themeColor="text1"/>
          <w:sz w:val="24"/>
          <w:szCs w:val="24"/>
          <w14:textFill>
            <w14:solidFill>
              <w14:schemeClr w14:val="tx1"/>
            </w14:solidFill>
          </w14:textFill>
        </w:rPr>
      </w:pPr>
    </w:p>
    <w:p w14:paraId="71537832">
      <w:pPr>
        <w:rPr>
          <w:rFonts w:ascii="Times New Roman" w:hAnsi="Times New Roman" w:cs="Times New Roman"/>
          <w:color w:val="000000" w:themeColor="text1"/>
          <w:sz w:val="24"/>
          <w:szCs w:val="24"/>
          <w14:textFill>
            <w14:solidFill>
              <w14:schemeClr w14:val="tx1"/>
            </w14:solidFill>
          </w14:textFill>
        </w:rPr>
      </w:pPr>
    </w:p>
    <w:p w14:paraId="1E9B6350">
      <w:pPr>
        <w:rPr>
          <w:rFonts w:ascii="Times New Roman" w:hAnsi="Times New Roman" w:cs="Times New Roman"/>
          <w:color w:val="000000" w:themeColor="text1"/>
          <w:sz w:val="24"/>
          <w:szCs w:val="24"/>
          <w14:textFill>
            <w14:solidFill>
              <w14:schemeClr w14:val="tx1"/>
            </w14:solidFill>
          </w14:textFill>
        </w:rPr>
      </w:pPr>
    </w:p>
    <w:p w14:paraId="6E19B4D3">
      <w:pPr>
        <w:pStyle w:val="2"/>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10. FUTURE SCOPE</w:t>
      </w:r>
    </w:p>
    <w:p w14:paraId="201E10AD">
      <w:pPr>
        <w:spacing w:before="100" w:beforeAutospacing="1" w:after="100" w:afterAutospacing="1"/>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35"/>
          <w:rFonts w:ascii="Times New Roman" w:hAnsi="Times New Roman" w:cs="Times New Roman"/>
          <w:color w:val="000000" w:themeColor="text1"/>
          <w:sz w:val="24"/>
          <w:szCs w:val="24"/>
          <w14:textFill>
            <w14:solidFill>
              <w14:schemeClr w14:val="tx1"/>
            </w14:solidFill>
          </w14:textFill>
        </w:rPr>
        <w:t>HOUSE HUNT</w:t>
      </w:r>
      <w:r>
        <w:rPr>
          <w:rFonts w:ascii="Times New Roman" w:hAnsi="Times New Roman" w:cs="Times New Roman"/>
          <w:color w:val="000000" w:themeColor="text1"/>
          <w:sz w:val="24"/>
          <w:szCs w:val="24"/>
          <w14:textFill>
            <w14:solidFill>
              <w14:schemeClr w14:val="tx1"/>
            </w14:solidFill>
          </w14:textFill>
        </w:rPr>
        <w:t xml:space="preserve"> platform has laid a strong foundation for transforming the house rental experience. While the current version fulfills essential functionalities like user registration, login, property listing, and search filtering, there are numerous opportunities for future enhancements that can significantly elevate user experience, scalability, and commercial viability. The following outlines the potential future scope of the project:</w:t>
      </w:r>
    </w:p>
    <w:p w14:paraId="3C726E00">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 Integration of AI and Machine Learning</w:t>
      </w:r>
    </w:p>
    <w:p w14:paraId="0CF2D5D6">
      <w:pPr>
        <w:numPr>
          <w:ilvl w:val="0"/>
          <w:numId w:val="4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Smart Recommendations:</w:t>
      </w:r>
      <w:r>
        <w:rPr>
          <w:rFonts w:ascii="Times New Roman" w:hAnsi="Times New Roman" w:cs="Times New Roman"/>
          <w:color w:val="000000" w:themeColor="text1"/>
          <w:sz w:val="24"/>
          <w:szCs w:val="24"/>
          <w14:textFill>
            <w14:solidFill>
              <w14:schemeClr w14:val="tx1"/>
            </w14:solidFill>
          </w14:textFill>
        </w:rPr>
        <w:t xml:space="preserve"> Use AI algorithms to suggest properties based on user preferences, search history, and behavioral patterns.</w:t>
      </w:r>
    </w:p>
    <w:p w14:paraId="5B02326E">
      <w:pPr>
        <w:numPr>
          <w:ilvl w:val="0"/>
          <w:numId w:val="4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color w:val="000000" w:themeColor="text1"/>
          <w:sz w:val="24"/>
          <w:szCs w:val="24"/>
          <w14:textFill>
            <w14:solidFill>
              <w14:schemeClr w14:val="tx1"/>
            </w14:solidFill>
          </w14:textFill>
        </w:rPr>
        <w:t>Dynamic Pricing Analysis:</w:t>
      </w:r>
      <w:r>
        <w:rPr>
          <w:rFonts w:ascii="Times New Roman" w:hAnsi="Times New Roman" w:cs="Times New Roman"/>
          <w:color w:val="000000" w:themeColor="text1"/>
          <w:sz w:val="24"/>
          <w:szCs w:val="24"/>
          <w14:textFill>
            <w14:solidFill>
              <w14:schemeClr w14:val="tx1"/>
            </w14:solidFill>
          </w14:textFill>
        </w:rPr>
        <w:t xml:space="preserve"> Implement ML models to predict and suggest optimal rental pricing based on market trends and location analytics.</w:t>
      </w:r>
    </w:p>
    <w:p w14:paraId="7E558EEF">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2. In-App Chat and Communication System</w:t>
      </w:r>
    </w:p>
    <w:p w14:paraId="33595306">
      <w:pPr>
        <w:numPr>
          <w:ilvl w:val="0"/>
          <w:numId w:val="47"/>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Enable real-time communication between landlords and tenants through secure, in-app messaging to enhance interaction and response time.</w:t>
      </w:r>
    </w:p>
    <w:p w14:paraId="04D2CBC0">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3. Online Rental Agreement and E-signature</w:t>
      </w:r>
    </w:p>
    <w:p w14:paraId="25DF2B91">
      <w:pPr>
        <w:numPr>
          <w:ilvl w:val="0"/>
          <w:numId w:val="48"/>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 a legal document management system that allows tenants and landlords to sign digital rental agreements through secure e-signature services.</w:t>
      </w:r>
    </w:p>
    <w:p w14:paraId="7D971098">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4. Advanced Verification and Fraud Detection</w:t>
      </w:r>
    </w:p>
    <w:p w14:paraId="27649CE5">
      <w:pPr>
        <w:numPr>
          <w:ilvl w:val="0"/>
          <w:numId w:val="4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Implement KYC (Know Your Customer) verification methods, such as document uploads and biometric checks, to ensure authenticity of users and listings.</w:t>
      </w:r>
    </w:p>
    <w:p w14:paraId="59E3B277">
      <w:pPr>
        <w:numPr>
          <w:ilvl w:val="0"/>
          <w:numId w:val="49"/>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 anomaly detection systems to flag and prevent fraudulent activities.</w:t>
      </w:r>
    </w:p>
    <w:p w14:paraId="0F425EB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5. In-app Payment Gateway Integration</w:t>
      </w:r>
    </w:p>
    <w:p w14:paraId="00376F84">
      <w:pPr>
        <w:numPr>
          <w:ilvl w:val="0"/>
          <w:numId w:val="50"/>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secure payment gateways to handle advance deposits, rent payments, and service charges within the application.</w:t>
      </w:r>
    </w:p>
    <w:p w14:paraId="69BDCBCE">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6. Mobile Application Development</w:t>
      </w:r>
    </w:p>
    <w:p w14:paraId="31408829">
      <w:pPr>
        <w:numPr>
          <w:ilvl w:val="0"/>
          <w:numId w:val="51"/>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Expand the platform to Android and iOS for a seamless experience on mobile devices, thereby increasing reach and accessibility.</w:t>
      </w:r>
    </w:p>
    <w:p w14:paraId="13B46B75">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7. Location-based Services</w:t>
      </w:r>
    </w:p>
    <w:p w14:paraId="0B8B23D3">
      <w:pPr>
        <w:numPr>
          <w:ilvl w:val="0"/>
          <w:numId w:val="52"/>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Integrate map services like Google Maps or Mapbox to provide users with geolocation-based property suggestions and route planning.</w:t>
      </w:r>
    </w:p>
    <w:p w14:paraId="73EA1198">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8. Review and Rating System</w:t>
      </w:r>
    </w:p>
    <w:p w14:paraId="75B1DA0B">
      <w:pPr>
        <w:numPr>
          <w:ilvl w:val="0"/>
          <w:numId w:val="53"/>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Introduce user-generated reviews and ratings for both landlords and tenants to increase transparency and trustworthiness of listings.</w:t>
      </w:r>
    </w:p>
    <w:p w14:paraId="4306D281">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9. Multilingual Support</w:t>
      </w:r>
    </w:p>
    <w:p w14:paraId="77C6781A">
      <w:pPr>
        <w:numPr>
          <w:ilvl w:val="0"/>
          <w:numId w:val="54"/>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Add support for multiple languages to make the platform more inclusive for users from different regions and linguistic backgrounds.</w:t>
      </w:r>
    </w:p>
    <w:p w14:paraId="13FA641A">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10. Cloud Hosting and Deployment</w:t>
      </w:r>
    </w:p>
    <w:p w14:paraId="07DEE73B">
      <w:pPr>
        <w:numPr>
          <w:ilvl w:val="0"/>
          <w:numId w:val="55"/>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Migrate to scalable cloud services (like AWS, Azure, or Google Cloud) to handle large-scale traffic and ensure high availability.</w:t>
      </w:r>
    </w:p>
    <w:p w14:paraId="0D59753D">
      <w:pPr>
        <w:pStyle w:val="4"/>
        <w:rPr>
          <w:rFonts w:ascii="Times New Roman" w:hAnsi="Times New Roman" w:cs="Times New Roman"/>
          <w:color w:val="000000" w:themeColor="text1"/>
          <w:sz w:val="24"/>
          <w:szCs w:val="24"/>
          <w14:textFill>
            <w14:solidFill>
              <w14:schemeClr w14:val="tx1"/>
            </w14:solidFill>
          </w14:textFill>
        </w:rPr>
      </w:pPr>
      <w:r>
        <w:rPr>
          <w:rStyle w:val="35"/>
          <w:rFonts w:ascii="Times New Roman" w:hAnsi="Times New Roman" w:cs="Times New Roman"/>
          <w:b/>
          <w:bCs/>
          <w:color w:val="000000" w:themeColor="text1"/>
          <w:sz w:val="24"/>
          <w:szCs w:val="24"/>
          <w14:textFill>
            <w14:solidFill>
              <w14:schemeClr w14:val="tx1"/>
            </w14:solidFill>
          </w14:textFill>
        </w:rPr>
        <w:t>11. Subscription-based Business Model</w:t>
      </w:r>
    </w:p>
    <w:p w14:paraId="3FA54FF3">
      <w:pPr>
        <w:numPr>
          <w:ilvl w:val="0"/>
          <w:numId w:val="56"/>
        </w:numPr>
        <w:spacing w:before="100" w:beforeAutospacing="1" w:after="100" w:afterAutospacing="1"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Introduce premium features through a subscription model such as highlighted listings, detailed analytics, and faster verification for landlords.</w:t>
      </w:r>
    </w:p>
    <w:p w14:paraId="6B3AFB82">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 APPENDIX</w:t>
      </w:r>
    </w:p>
    <w:p w14:paraId="3E00BC38">
      <w:pPr>
        <w:pStyle w:val="3"/>
        <w:rPr>
          <w:rFonts w:hint="default"/>
          <w:lang w:val="en-US"/>
        </w:rPr>
      </w:pPr>
      <w:r>
        <w:rPr>
          <w:rFonts w:ascii="Times New Roman" w:hAnsi="Times New Roman" w:cs="Times New Roman"/>
          <w:color w:val="000000" w:themeColor="text1"/>
          <w:sz w:val="24"/>
          <w:szCs w:val="24"/>
          <w14:textFill>
            <w14:solidFill>
              <w14:schemeClr w14:val="tx1"/>
            </w14:solidFill>
          </w14:textFill>
        </w:rPr>
        <w:t xml:space="preserve">GitHub </w:t>
      </w:r>
      <w:r>
        <w:rPr>
          <w:rFonts w:hint="default" w:ascii="Times New Roman" w:hAnsi="Times New Roman" w:cs="Times New Roman"/>
          <w:b/>
          <w:bCs/>
          <w:color w:val="000000" w:themeColor="text1"/>
          <w:sz w:val="24"/>
          <w:szCs w:val="24"/>
          <w:lang w:val="en-US"/>
          <w14:textFill>
            <w14:solidFill>
              <w14:schemeClr w14:val="tx1"/>
            </w14:solidFill>
          </w14:textFill>
        </w:rPr>
        <w:t xml:space="preserve"> Link</w:t>
      </w:r>
    </w:p>
    <w:p w14:paraId="074AD8E9">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Github Link : </w:t>
      </w:r>
      <w:r>
        <w:rPr>
          <w:rFonts w:hint="default" w:ascii="Times New Roman" w:hAnsi="Times New Roman"/>
          <w:b/>
          <w:bCs/>
          <w:color w:val="000000" w:themeColor="text1"/>
          <w:sz w:val="24"/>
          <w:szCs w:val="24"/>
          <w14:textFill>
            <w14:solidFill>
              <w14:schemeClr w14:val="tx1"/>
            </w14:solidFill>
          </w14:textFill>
        </w:rPr>
        <w:t>https://github.com/Thanuja-Gogada12/HOUSE-HUNT</w:t>
      </w:r>
    </w:p>
    <w:p w14:paraId="7031EEA2">
      <w:pPr>
        <w:rPr>
          <w:rFonts w:ascii="Times New Roman" w:hAnsi="Times New Roman" w:cs="Times New Roman" w:eastAsiaTheme="minorEastAsia"/>
          <w:b/>
          <w:bCs/>
          <w:color w:val="000000" w:themeColor="text1"/>
          <w:sz w:val="24"/>
          <w:szCs w:val="24"/>
          <w14:textFill>
            <w14:solidFill>
              <w14:schemeClr w14:val="tx1"/>
            </w14:solidFill>
          </w14:textFill>
        </w:rPr>
      </w:pPr>
      <w:bookmarkStart w:id="2" w:name="_GoBack"/>
      <w:bookmarkEnd w:id="2"/>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Noto Sans Symbols">
    <w:altName w:val="Calibr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auto"/>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6">
    <w:nsid w:val="00D236A0"/>
    <w:multiLevelType w:val="multilevel"/>
    <w:tmpl w:val="00D236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62E476B"/>
    <w:multiLevelType w:val="multilevel"/>
    <w:tmpl w:val="062E47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7C36318"/>
    <w:multiLevelType w:val="multilevel"/>
    <w:tmpl w:val="07C363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81C50B1"/>
    <w:multiLevelType w:val="multilevel"/>
    <w:tmpl w:val="081C50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E0B6B56"/>
    <w:multiLevelType w:val="multilevel"/>
    <w:tmpl w:val="0E0B6B5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
      <w:lvlJc w:val="left"/>
      <w:pPr>
        <w:ind w:left="3600" w:hanging="360"/>
      </w:pPr>
      <w:rPr>
        <w:rFonts w:ascii="Noto Sans Symbols" w:hAnsi="Noto Sans Symbols" w:eastAsia="Noto Sans Symbols" w:cs="Noto Sans Symbols"/>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
      <w:lvlJc w:val="left"/>
      <w:pPr>
        <w:ind w:left="5760" w:hanging="360"/>
      </w:pPr>
      <w:rPr>
        <w:rFonts w:ascii="Noto Sans Symbols" w:hAnsi="Noto Sans Symbols" w:eastAsia="Noto Sans Symbols" w:cs="Noto Sans Symbols"/>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FCC39AE"/>
    <w:multiLevelType w:val="multilevel"/>
    <w:tmpl w:val="0FCC3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FCE74F7"/>
    <w:multiLevelType w:val="multilevel"/>
    <w:tmpl w:val="0FCE74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0DF5DA8"/>
    <w:multiLevelType w:val="multilevel"/>
    <w:tmpl w:val="10DF5D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0E0038F"/>
    <w:multiLevelType w:val="multilevel"/>
    <w:tmpl w:val="10E003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17203AB"/>
    <w:multiLevelType w:val="multilevel"/>
    <w:tmpl w:val="11720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2AD38B0"/>
    <w:multiLevelType w:val="multilevel"/>
    <w:tmpl w:val="12AD38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9823FBE"/>
    <w:multiLevelType w:val="multilevel"/>
    <w:tmpl w:val="19823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BF4109A"/>
    <w:multiLevelType w:val="multilevel"/>
    <w:tmpl w:val="1BF410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E9C7359"/>
    <w:multiLevelType w:val="multilevel"/>
    <w:tmpl w:val="1E9C7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EA7324A"/>
    <w:multiLevelType w:val="multilevel"/>
    <w:tmpl w:val="1EA732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0604C1F"/>
    <w:multiLevelType w:val="multilevel"/>
    <w:tmpl w:val="20604C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07A1AEE"/>
    <w:multiLevelType w:val="multilevel"/>
    <w:tmpl w:val="207A1A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8C4F68"/>
    <w:multiLevelType w:val="multilevel"/>
    <w:tmpl w:val="208C4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1417329"/>
    <w:multiLevelType w:val="multilevel"/>
    <w:tmpl w:val="214173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8272391"/>
    <w:multiLevelType w:val="multilevel"/>
    <w:tmpl w:val="282723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DD04D7B"/>
    <w:multiLevelType w:val="multilevel"/>
    <w:tmpl w:val="2DD04D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3AF1115"/>
    <w:multiLevelType w:val="multilevel"/>
    <w:tmpl w:val="33AF11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7F02578"/>
    <w:multiLevelType w:val="multilevel"/>
    <w:tmpl w:val="37F025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98C603E"/>
    <w:multiLevelType w:val="multilevel"/>
    <w:tmpl w:val="398C60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AC97D4B"/>
    <w:multiLevelType w:val="multilevel"/>
    <w:tmpl w:val="3AC97D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B5561F4"/>
    <w:multiLevelType w:val="multilevel"/>
    <w:tmpl w:val="3B5561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C221A90"/>
    <w:multiLevelType w:val="multilevel"/>
    <w:tmpl w:val="3C221A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3D2574B5"/>
    <w:multiLevelType w:val="multilevel"/>
    <w:tmpl w:val="3D257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DA52C34"/>
    <w:multiLevelType w:val="multilevel"/>
    <w:tmpl w:val="3DA52C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3F5E45AF"/>
    <w:multiLevelType w:val="multilevel"/>
    <w:tmpl w:val="3F5E4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41DE1499"/>
    <w:multiLevelType w:val="multilevel"/>
    <w:tmpl w:val="41DE14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26E4A37"/>
    <w:multiLevelType w:val="multilevel"/>
    <w:tmpl w:val="426E4A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43BE17F3"/>
    <w:multiLevelType w:val="multilevel"/>
    <w:tmpl w:val="43BE17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470A19FA"/>
    <w:multiLevelType w:val="multilevel"/>
    <w:tmpl w:val="470A19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4A8806D9"/>
    <w:multiLevelType w:val="multilevel"/>
    <w:tmpl w:val="4A8806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4B954F8C"/>
    <w:multiLevelType w:val="multilevel"/>
    <w:tmpl w:val="4B954F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0B03F2B"/>
    <w:multiLevelType w:val="multilevel"/>
    <w:tmpl w:val="50B03F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2124D7C"/>
    <w:multiLevelType w:val="multilevel"/>
    <w:tmpl w:val="52124D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3A36038"/>
    <w:multiLevelType w:val="multilevel"/>
    <w:tmpl w:val="53A360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4824152"/>
    <w:multiLevelType w:val="multilevel"/>
    <w:tmpl w:val="548241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6A65CE6"/>
    <w:multiLevelType w:val="multilevel"/>
    <w:tmpl w:val="56A65C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6C351BC"/>
    <w:multiLevelType w:val="multilevel"/>
    <w:tmpl w:val="56C351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30507A8"/>
    <w:multiLevelType w:val="multilevel"/>
    <w:tmpl w:val="630507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32B305D"/>
    <w:multiLevelType w:val="multilevel"/>
    <w:tmpl w:val="632B30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6010270"/>
    <w:multiLevelType w:val="multilevel"/>
    <w:tmpl w:val="660102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75D24DA"/>
    <w:multiLevelType w:val="multilevel"/>
    <w:tmpl w:val="675D24D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80011B0"/>
    <w:multiLevelType w:val="multilevel"/>
    <w:tmpl w:val="68001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1C44F64"/>
    <w:multiLevelType w:val="multilevel"/>
    <w:tmpl w:val="71C44F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43A2DE7"/>
    <w:multiLevelType w:val="multilevel"/>
    <w:tmpl w:val="743A2D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B040FF3"/>
    <w:multiLevelType w:val="multilevel"/>
    <w:tmpl w:val="7B040F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4"/>
  </w:num>
  <w:num w:numId="8">
    <w:abstractNumId w:val="54"/>
  </w:num>
  <w:num w:numId="9">
    <w:abstractNumId w:val="47"/>
  </w:num>
  <w:num w:numId="10">
    <w:abstractNumId w:val="27"/>
  </w:num>
  <w:num w:numId="11">
    <w:abstractNumId w:val="55"/>
  </w:num>
  <w:num w:numId="12">
    <w:abstractNumId w:val="22"/>
  </w:num>
  <w:num w:numId="13">
    <w:abstractNumId w:val="50"/>
  </w:num>
  <w:num w:numId="14">
    <w:abstractNumId w:val="24"/>
  </w:num>
  <w:num w:numId="15">
    <w:abstractNumId w:val="49"/>
  </w:num>
  <w:num w:numId="16">
    <w:abstractNumId w:val="23"/>
  </w:num>
  <w:num w:numId="17">
    <w:abstractNumId w:val="30"/>
  </w:num>
  <w:num w:numId="18">
    <w:abstractNumId w:val="42"/>
  </w:num>
  <w:num w:numId="19">
    <w:abstractNumId w:val="28"/>
  </w:num>
  <w:num w:numId="20">
    <w:abstractNumId w:val="15"/>
  </w:num>
  <w:num w:numId="21">
    <w:abstractNumId w:val="43"/>
  </w:num>
  <w:num w:numId="22">
    <w:abstractNumId w:val="29"/>
  </w:num>
  <w:num w:numId="23">
    <w:abstractNumId w:val="36"/>
  </w:num>
  <w:num w:numId="24">
    <w:abstractNumId w:val="6"/>
  </w:num>
  <w:num w:numId="25">
    <w:abstractNumId w:val="9"/>
  </w:num>
  <w:num w:numId="26">
    <w:abstractNumId w:val="20"/>
  </w:num>
  <w:num w:numId="27">
    <w:abstractNumId w:val="14"/>
  </w:num>
  <w:num w:numId="28">
    <w:abstractNumId w:val="45"/>
  </w:num>
  <w:num w:numId="29">
    <w:abstractNumId w:val="25"/>
  </w:num>
  <w:num w:numId="30">
    <w:abstractNumId w:val="10"/>
  </w:num>
  <w:num w:numId="3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8"/>
  </w:num>
  <w:num w:numId="33">
    <w:abstractNumId w:val="38"/>
  </w:num>
  <w:num w:numId="34">
    <w:abstractNumId w:val="31"/>
  </w:num>
  <w:num w:numId="35">
    <w:abstractNumId w:val="17"/>
  </w:num>
  <w:num w:numId="36">
    <w:abstractNumId w:val="16"/>
  </w:num>
  <w:num w:numId="37">
    <w:abstractNumId w:val="52"/>
  </w:num>
  <w:num w:numId="38">
    <w:abstractNumId w:val="46"/>
  </w:num>
  <w:num w:numId="39">
    <w:abstractNumId w:val="39"/>
  </w:num>
  <w:num w:numId="40">
    <w:abstractNumId w:val="32"/>
  </w:num>
  <w:num w:numId="41">
    <w:abstractNumId w:val="19"/>
  </w:num>
  <w:num w:numId="42">
    <w:abstractNumId w:val="53"/>
  </w:num>
  <w:num w:numId="43">
    <w:abstractNumId w:val="18"/>
  </w:num>
  <w:num w:numId="44">
    <w:abstractNumId w:val="37"/>
  </w:num>
  <w:num w:numId="45">
    <w:abstractNumId w:val="8"/>
  </w:num>
  <w:num w:numId="46">
    <w:abstractNumId w:val="12"/>
  </w:num>
  <w:num w:numId="47">
    <w:abstractNumId w:val="44"/>
  </w:num>
  <w:num w:numId="48">
    <w:abstractNumId w:val="33"/>
  </w:num>
  <w:num w:numId="49">
    <w:abstractNumId w:val="35"/>
  </w:num>
  <w:num w:numId="50">
    <w:abstractNumId w:val="21"/>
  </w:num>
  <w:num w:numId="51">
    <w:abstractNumId w:val="41"/>
  </w:num>
  <w:num w:numId="52">
    <w:abstractNumId w:val="13"/>
  </w:num>
  <w:num w:numId="53">
    <w:abstractNumId w:val="11"/>
  </w:num>
  <w:num w:numId="54">
    <w:abstractNumId w:val="26"/>
  </w:num>
  <w:num w:numId="55">
    <w:abstractNumId w:val="7"/>
  </w:num>
  <w:num w:numId="5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453D2"/>
    <w:rsid w:val="0006063C"/>
    <w:rsid w:val="0015074B"/>
    <w:rsid w:val="00275DEE"/>
    <w:rsid w:val="0029639D"/>
    <w:rsid w:val="00326F90"/>
    <w:rsid w:val="003A65A9"/>
    <w:rsid w:val="005B4138"/>
    <w:rsid w:val="006B6565"/>
    <w:rsid w:val="00987B81"/>
    <w:rsid w:val="00A97510"/>
    <w:rsid w:val="00AA1D8D"/>
    <w:rsid w:val="00AF7C76"/>
    <w:rsid w:val="00B47730"/>
    <w:rsid w:val="00CB0664"/>
    <w:rsid w:val="00D235CB"/>
    <w:rsid w:val="00DF229B"/>
    <w:rsid w:val="00E65249"/>
    <w:rsid w:val="00EF0E3C"/>
    <w:rsid w:val="00FC693F"/>
    <w:rsid w:val="08525600"/>
    <w:rsid w:val="2C195FE4"/>
    <w:rsid w:val="32D36E1F"/>
    <w:rsid w:val="745D295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yperlink"/>
    <w:basedOn w:val="11"/>
    <w:unhideWhenUsed/>
    <w:qFormat/>
    <w:uiPriority w:val="99"/>
    <w:rPr>
      <w:color w:val="0000FF"/>
      <w:u w:val="single"/>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qFormat/>
    <w:uiPriority w:val="99"/>
  </w:style>
  <w:style w:type="paragraph" w:styleId="139">
    <w:name w:val="No Spacing"/>
    <w:link w:val="168"/>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 w:type="character" w:styleId="166">
    <w:name w:val="Placeholder Text"/>
    <w:basedOn w:val="11"/>
    <w:semiHidden/>
    <w:uiPriority w:val="99"/>
    <w:rPr>
      <w:color w:val="808080"/>
    </w:rPr>
  </w:style>
  <w:style w:type="character" w:customStyle="1" w:styleId="167">
    <w:name w:val="Unresolved Mention"/>
    <w:basedOn w:val="11"/>
    <w:semiHidden/>
    <w:unhideWhenUsed/>
    <w:uiPriority w:val="99"/>
    <w:rPr>
      <w:color w:val="605E5C"/>
      <w:shd w:val="clear" w:color="auto" w:fill="E1DFDD"/>
    </w:rPr>
  </w:style>
  <w:style w:type="character" w:customStyle="1" w:styleId="168">
    <w:name w:val="No Spacing Char"/>
    <w:basedOn w:val="11"/>
    <w:link w:val="139"/>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2F39FE6C7C44877B69D9A289194404F"/>
        <w:style w:val=""/>
        <w:category>
          <w:name w:val="General"/>
          <w:gallery w:val="placeholder"/>
        </w:category>
        <w:types>
          <w:type w:val="bbPlcHdr"/>
        </w:types>
        <w:behaviors>
          <w:behavior w:val="content"/>
        </w:behaviors>
        <w:description w:val=""/>
        <w:guid w:val="{37AA167E-5AF5-48E4-AAD8-2490A4BFF657}"/>
      </w:docPartPr>
      <w:docPartBody>
        <w:p w14:paraId="097B63B9">
          <w:pPr>
            <w:pStyle w:val="5"/>
          </w:pPr>
          <w:r>
            <w:rPr>
              <w:rStyle w:val="4"/>
            </w:rPr>
            <w:t>Type equation here.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F90"/>
    <w:rsid w:val="00132BA7"/>
    <w:rsid w:val="00151C53"/>
    <w:rsid w:val="002A0B89"/>
    <w:rsid w:val="00584F90"/>
    <w:rsid w:val="006B3A7C"/>
    <w:rsid w:val="008E3B47"/>
    <w:rsid w:val="00BE118B"/>
    <w:rsid w:val="00C9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uiPriority w:val="99"/>
  </w:style>
  <w:style w:type="paragraph" w:customStyle="1" w:styleId="5">
    <w:name w:val="82F39FE6C7C44877B69D9A289194404F"/>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38</Pages>
  <Words>7726</Words>
  <Characters>44043</Characters>
  <Lines>367</Lines>
  <Paragraphs>103</Paragraphs>
  <TotalTime>0</TotalTime>
  <ScaleCrop>false</ScaleCrop>
  <LinksUpToDate>false</LinksUpToDate>
  <CharactersWithSpaces>51666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2025-04-14T10:09:00Z</dcterms:created>
  <dc:creator>python-docx</dc:creator>
  <dc:description>generated by python-docx</dc:description>
  <cp:lastModifiedBy>saiva</cp:lastModifiedBy>
  <dcterms:modified xsi:type="dcterms:W3CDTF">2025-06-30T15:31:18Z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B302DE7720224AB6BD3DB718B6C646F3_13</vt:lpwstr>
  </property>
</Properties>
</file>